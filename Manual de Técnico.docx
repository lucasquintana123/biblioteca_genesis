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68D3" w:rsidRDefault="009468D3" w:rsidP="00254E0D">
      <w:pPr>
        <w:pStyle w:val="Firma"/>
      </w:pPr>
    </w:p>
    <w:p w:rsidR="00DC4581" w:rsidRDefault="00DC4581" w:rsidP="00DC4581"/>
    <w:p w:rsidR="00DC4581" w:rsidRDefault="00DC4581" w:rsidP="00DC4581"/>
    <w:p w:rsidR="00DC4581" w:rsidRDefault="00DC4581" w:rsidP="00DC4581">
      <w:pPr>
        <w:jc w:val="center"/>
        <w:rPr>
          <w:rFonts w:ascii="Arial" w:hAnsi="Arial" w:cs="Arial"/>
          <w:sz w:val="24"/>
          <w:szCs w:val="24"/>
        </w:rPr>
      </w:pPr>
      <w:r>
        <w:rPr>
          <w:rFonts w:ascii="Arial" w:hAnsi="Arial" w:cs="Arial"/>
          <w:sz w:val="24"/>
          <w:szCs w:val="24"/>
        </w:rPr>
        <w:t xml:space="preserve">Manual de </w:t>
      </w:r>
      <w:r>
        <w:rPr>
          <w:rFonts w:ascii="Arial" w:hAnsi="Arial" w:cs="Arial"/>
          <w:sz w:val="24"/>
          <w:szCs w:val="24"/>
        </w:rPr>
        <w:t>Técnico</w:t>
      </w:r>
    </w:p>
    <w:p w:rsidR="00DC4581" w:rsidRDefault="00DC4581" w:rsidP="00DC4581">
      <w:pPr>
        <w:jc w:val="center"/>
        <w:rPr>
          <w:rFonts w:ascii="Arial" w:hAnsi="Arial" w:cs="Arial"/>
          <w:sz w:val="24"/>
          <w:szCs w:val="24"/>
        </w:rPr>
      </w:pPr>
      <w:bookmarkStart w:id="0" w:name="_GoBack"/>
      <w:bookmarkEnd w:id="0"/>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r>
        <w:rPr>
          <w:rFonts w:ascii="Arial" w:hAnsi="Arial" w:cs="Arial"/>
          <w:sz w:val="24"/>
          <w:szCs w:val="24"/>
        </w:rPr>
        <w:t>Software de administración para la biblioteca génesis</w:t>
      </w: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r>
        <w:rPr>
          <w:rFonts w:ascii="Arial" w:hAnsi="Arial" w:cs="Arial"/>
          <w:sz w:val="24"/>
          <w:szCs w:val="24"/>
        </w:rPr>
        <w:t>Edwin Velandia</w:t>
      </w:r>
    </w:p>
    <w:p w:rsidR="00DC4581" w:rsidRDefault="00DC4581" w:rsidP="00DC4581">
      <w:pPr>
        <w:jc w:val="center"/>
        <w:rPr>
          <w:rFonts w:ascii="Arial" w:hAnsi="Arial" w:cs="Arial"/>
          <w:sz w:val="24"/>
          <w:szCs w:val="24"/>
        </w:rPr>
      </w:pPr>
      <w:r>
        <w:rPr>
          <w:rFonts w:ascii="Arial" w:hAnsi="Arial" w:cs="Arial"/>
          <w:sz w:val="24"/>
          <w:szCs w:val="24"/>
        </w:rPr>
        <w:t>Lucas Quintana</w:t>
      </w:r>
    </w:p>
    <w:p w:rsidR="00DC4581" w:rsidRDefault="00DC4581" w:rsidP="00DC4581">
      <w:pPr>
        <w:jc w:val="center"/>
        <w:rPr>
          <w:rFonts w:ascii="Arial" w:hAnsi="Arial" w:cs="Arial"/>
          <w:sz w:val="24"/>
          <w:szCs w:val="24"/>
        </w:rPr>
      </w:pPr>
      <w:r>
        <w:rPr>
          <w:rFonts w:ascii="Arial" w:hAnsi="Arial" w:cs="Arial"/>
          <w:sz w:val="24"/>
          <w:szCs w:val="24"/>
        </w:rPr>
        <w:t>Bryan Villabona</w:t>
      </w: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r>
        <w:rPr>
          <w:rFonts w:ascii="Arial" w:hAnsi="Arial" w:cs="Arial"/>
          <w:sz w:val="24"/>
          <w:szCs w:val="24"/>
        </w:rPr>
        <w:t>UDI</w:t>
      </w:r>
    </w:p>
    <w:p w:rsidR="00DC4581" w:rsidRDefault="00DC4581" w:rsidP="00DC4581">
      <w:pPr>
        <w:jc w:val="center"/>
        <w:rPr>
          <w:rFonts w:ascii="Arial" w:hAnsi="Arial" w:cs="Arial"/>
          <w:sz w:val="24"/>
          <w:szCs w:val="24"/>
        </w:rPr>
      </w:pPr>
      <w:r>
        <w:rPr>
          <w:rFonts w:ascii="Arial" w:hAnsi="Arial" w:cs="Arial"/>
          <w:sz w:val="24"/>
          <w:szCs w:val="24"/>
        </w:rPr>
        <w:t>Sistemas de información</w:t>
      </w:r>
    </w:p>
    <w:p w:rsidR="00DC4581" w:rsidRDefault="00DC4581" w:rsidP="00DC4581">
      <w:pPr>
        <w:jc w:val="center"/>
        <w:rPr>
          <w:rFonts w:ascii="Arial" w:hAnsi="Arial" w:cs="Arial"/>
          <w:sz w:val="24"/>
          <w:szCs w:val="24"/>
        </w:rPr>
      </w:pPr>
      <w:proofErr w:type="spellStart"/>
      <w:r>
        <w:rPr>
          <w:rFonts w:ascii="Arial" w:hAnsi="Arial" w:cs="Arial"/>
          <w:sz w:val="24"/>
          <w:szCs w:val="24"/>
        </w:rPr>
        <w:t>Ing</w:t>
      </w:r>
      <w:proofErr w:type="spellEnd"/>
      <w:r>
        <w:rPr>
          <w:rFonts w:ascii="Arial" w:hAnsi="Arial" w:cs="Arial"/>
          <w:sz w:val="24"/>
          <w:szCs w:val="24"/>
        </w:rPr>
        <w:t xml:space="preserve"> de sistemas</w:t>
      </w:r>
    </w:p>
    <w:p w:rsidR="00DC4581" w:rsidRDefault="00DC4581" w:rsidP="00DC4581">
      <w:pPr>
        <w:jc w:val="center"/>
        <w:rPr>
          <w:rFonts w:ascii="Arial" w:hAnsi="Arial" w:cs="Arial"/>
          <w:sz w:val="24"/>
          <w:szCs w:val="24"/>
        </w:rPr>
      </w:pPr>
      <w:r>
        <w:rPr>
          <w:rFonts w:ascii="Arial" w:hAnsi="Arial" w:cs="Arial"/>
          <w:sz w:val="24"/>
          <w:szCs w:val="24"/>
        </w:rPr>
        <w:t>Bucaramanga</w:t>
      </w:r>
    </w:p>
    <w:p w:rsidR="00DC4581" w:rsidRDefault="00DC4581" w:rsidP="00DC4581">
      <w:pPr>
        <w:jc w:val="center"/>
        <w:rPr>
          <w:rFonts w:ascii="Arial" w:hAnsi="Arial" w:cs="Arial"/>
          <w:sz w:val="24"/>
          <w:szCs w:val="24"/>
        </w:rPr>
      </w:pPr>
      <w:r>
        <w:rPr>
          <w:rFonts w:ascii="Arial" w:hAnsi="Arial" w:cs="Arial"/>
          <w:sz w:val="24"/>
          <w:szCs w:val="24"/>
        </w:rPr>
        <w:t>2019</w:t>
      </w: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sdt>
      <w:sdtPr>
        <w:rPr>
          <w:rFonts w:asciiTheme="minorHAnsi" w:eastAsiaTheme="minorHAnsi" w:hAnsiTheme="minorHAnsi" w:cstheme="minorBidi"/>
          <w:color w:val="auto"/>
          <w:sz w:val="22"/>
          <w:szCs w:val="22"/>
          <w:lang w:val="es-ES"/>
        </w:rPr>
        <w:id w:val="-1882778711"/>
        <w:docPartObj>
          <w:docPartGallery w:val="Table of Contents"/>
          <w:docPartUnique/>
        </w:docPartObj>
      </w:sdtPr>
      <w:sdtEndPr>
        <w:rPr>
          <w:b/>
          <w:bCs/>
        </w:rPr>
      </w:sdtEndPr>
      <w:sdtContent>
        <w:p w:rsidR="00DC4581" w:rsidRDefault="00DC4581" w:rsidP="00DC4581">
          <w:pPr>
            <w:pStyle w:val="TtuloTDC"/>
          </w:pPr>
          <w:r>
            <w:rPr>
              <w:lang w:val="es-ES"/>
            </w:rPr>
            <w:t>Contenido</w:t>
          </w:r>
        </w:p>
        <w:p w:rsidR="00DC4581" w:rsidRDefault="00DC4581" w:rsidP="00DC4581">
          <w:pPr>
            <w:pStyle w:val="TDC1"/>
            <w:tabs>
              <w:tab w:val="left" w:pos="440"/>
              <w:tab w:val="right" w:leader="dot" w:pos="8828"/>
            </w:tabs>
            <w:rPr>
              <w:rFonts w:eastAsiaTheme="minorEastAsia"/>
              <w:noProof/>
              <w:lang w:val="es-MX" w:eastAsia="es-MX"/>
            </w:rPr>
          </w:pPr>
          <w:r>
            <w:rPr>
              <w:b/>
              <w:bCs/>
              <w:lang w:val="es-ES"/>
            </w:rPr>
            <w:fldChar w:fldCharType="begin"/>
          </w:r>
          <w:r>
            <w:rPr>
              <w:b/>
              <w:bCs/>
              <w:lang w:val="es-ES"/>
            </w:rPr>
            <w:instrText xml:space="preserve"> TOC \o "1-3" \h \z \u </w:instrText>
          </w:r>
          <w:r>
            <w:rPr>
              <w:b/>
              <w:bCs/>
              <w:lang w:val="es-ES"/>
            </w:rPr>
            <w:fldChar w:fldCharType="separate"/>
          </w:r>
          <w:hyperlink w:anchor="_Toc9257934" w:history="1">
            <w:r w:rsidRPr="00730F37">
              <w:rPr>
                <w:rStyle w:val="Hipervnculo"/>
                <w:noProof/>
              </w:rPr>
              <w:t>1.</w:t>
            </w:r>
            <w:r>
              <w:rPr>
                <w:rFonts w:eastAsiaTheme="minorEastAsia"/>
                <w:noProof/>
                <w:lang w:val="es-MX" w:eastAsia="es-MX"/>
              </w:rPr>
              <w:tab/>
            </w:r>
            <w:r w:rsidRPr="00730F37">
              <w:rPr>
                <w:rStyle w:val="Hipervnculo"/>
                <w:noProof/>
              </w:rPr>
              <w:t>Introducción</w:t>
            </w:r>
            <w:r>
              <w:rPr>
                <w:noProof/>
                <w:webHidden/>
              </w:rPr>
              <w:tab/>
            </w:r>
            <w:r>
              <w:rPr>
                <w:noProof/>
                <w:webHidden/>
              </w:rPr>
              <w:fldChar w:fldCharType="begin"/>
            </w:r>
            <w:r>
              <w:rPr>
                <w:noProof/>
                <w:webHidden/>
              </w:rPr>
              <w:instrText xml:space="preserve"> PAGEREF _Toc9257934 \h </w:instrText>
            </w:r>
            <w:r>
              <w:rPr>
                <w:noProof/>
                <w:webHidden/>
              </w:rPr>
            </w:r>
            <w:r>
              <w:rPr>
                <w:noProof/>
                <w:webHidden/>
              </w:rPr>
              <w:fldChar w:fldCharType="separate"/>
            </w:r>
            <w:r>
              <w:rPr>
                <w:noProof/>
                <w:webHidden/>
              </w:rPr>
              <w:t>3</w:t>
            </w:r>
            <w:r>
              <w:rPr>
                <w:noProof/>
                <w:webHidden/>
              </w:rPr>
              <w:fldChar w:fldCharType="end"/>
            </w:r>
          </w:hyperlink>
        </w:p>
        <w:p w:rsidR="00DC4581" w:rsidRDefault="00DC4581" w:rsidP="00DC4581">
          <w:pPr>
            <w:pStyle w:val="TDC1"/>
            <w:tabs>
              <w:tab w:val="left" w:pos="440"/>
              <w:tab w:val="right" w:leader="dot" w:pos="8828"/>
            </w:tabs>
            <w:rPr>
              <w:rFonts w:eastAsiaTheme="minorEastAsia"/>
              <w:noProof/>
              <w:lang w:val="es-MX" w:eastAsia="es-MX"/>
            </w:rPr>
          </w:pPr>
          <w:hyperlink w:anchor="_Toc9257935" w:history="1">
            <w:r w:rsidRPr="00730F37">
              <w:rPr>
                <w:rStyle w:val="Hipervnculo"/>
                <w:noProof/>
              </w:rPr>
              <w:t>2.</w:t>
            </w:r>
            <w:r>
              <w:rPr>
                <w:rFonts w:eastAsiaTheme="minorEastAsia"/>
                <w:noProof/>
                <w:lang w:val="es-MX" w:eastAsia="es-MX"/>
              </w:rPr>
              <w:tab/>
            </w:r>
            <w:r w:rsidRPr="00730F37">
              <w:rPr>
                <w:rStyle w:val="Hipervnculo"/>
                <w:noProof/>
              </w:rPr>
              <w:t>Objetivos</w:t>
            </w:r>
            <w:r>
              <w:rPr>
                <w:noProof/>
                <w:webHidden/>
              </w:rPr>
              <w:tab/>
            </w:r>
            <w:r>
              <w:rPr>
                <w:noProof/>
                <w:webHidden/>
              </w:rPr>
              <w:fldChar w:fldCharType="begin"/>
            </w:r>
            <w:r>
              <w:rPr>
                <w:noProof/>
                <w:webHidden/>
              </w:rPr>
              <w:instrText xml:space="preserve"> PAGEREF _Toc9257935 \h </w:instrText>
            </w:r>
            <w:r>
              <w:rPr>
                <w:noProof/>
                <w:webHidden/>
              </w:rPr>
            </w:r>
            <w:r>
              <w:rPr>
                <w:noProof/>
                <w:webHidden/>
              </w:rPr>
              <w:fldChar w:fldCharType="separate"/>
            </w:r>
            <w:r>
              <w:rPr>
                <w:noProof/>
                <w:webHidden/>
              </w:rPr>
              <w:t>4</w:t>
            </w:r>
            <w:r>
              <w:rPr>
                <w:noProof/>
                <w:webHidden/>
              </w:rPr>
              <w:fldChar w:fldCharType="end"/>
            </w:r>
          </w:hyperlink>
        </w:p>
        <w:p w:rsidR="00DC4581" w:rsidRDefault="00DC4581" w:rsidP="00DC4581">
          <w:pPr>
            <w:pStyle w:val="TDC1"/>
            <w:tabs>
              <w:tab w:val="left" w:pos="440"/>
              <w:tab w:val="right" w:leader="dot" w:pos="8828"/>
            </w:tabs>
            <w:rPr>
              <w:rFonts w:eastAsiaTheme="minorEastAsia"/>
              <w:noProof/>
              <w:lang w:val="es-MX" w:eastAsia="es-MX"/>
            </w:rPr>
          </w:pPr>
          <w:hyperlink w:anchor="_Toc9257936" w:history="1">
            <w:r w:rsidRPr="00730F37">
              <w:rPr>
                <w:rStyle w:val="Hipervnculo"/>
                <w:noProof/>
              </w:rPr>
              <w:t>3.</w:t>
            </w:r>
            <w:r>
              <w:rPr>
                <w:rFonts w:eastAsiaTheme="minorEastAsia"/>
                <w:noProof/>
                <w:lang w:val="es-MX" w:eastAsia="es-MX"/>
              </w:rPr>
              <w:tab/>
            </w:r>
            <w:r w:rsidRPr="00730F37">
              <w:rPr>
                <w:rStyle w:val="Hipervnculo"/>
                <w:noProof/>
              </w:rPr>
              <w:t>Requerimientos técnicos</w:t>
            </w:r>
            <w:r>
              <w:rPr>
                <w:noProof/>
                <w:webHidden/>
              </w:rPr>
              <w:tab/>
            </w:r>
            <w:r>
              <w:rPr>
                <w:noProof/>
                <w:webHidden/>
              </w:rPr>
              <w:fldChar w:fldCharType="begin"/>
            </w:r>
            <w:r>
              <w:rPr>
                <w:noProof/>
                <w:webHidden/>
              </w:rPr>
              <w:instrText xml:space="preserve"> PAGEREF _Toc9257936 \h </w:instrText>
            </w:r>
            <w:r>
              <w:rPr>
                <w:noProof/>
                <w:webHidden/>
              </w:rPr>
            </w:r>
            <w:r>
              <w:rPr>
                <w:noProof/>
                <w:webHidden/>
              </w:rPr>
              <w:fldChar w:fldCharType="separate"/>
            </w:r>
            <w:r>
              <w:rPr>
                <w:noProof/>
                <w:webHidden/>
              </w:rPr>
              <w:t>5</w:t>
            </w:r>
            <w:r>
              <w:rPr>
                <w:noProof/>
                <w:webHidden/>
              </w:rPr>
              <w:fldChar w:fldCharType="end"/>
            </w:r>
          </w:hyperlink>
        </w:p>
        <w:p w:rsidR="00DC4581" w:rsidRDefault="00DC4581" w:rsidP="00DC4581">
          <w:pPr>
            <w:pStyle w:val="TDC1"/>
            <w:tabs>
              <w:tab w:val="left" w:pos="440"/>
              <w:tab w:val="right" w:leader="dot" w:pos="8828"/>
            </w:tabs>
            <w:rPr>
              <w:rFonts w:eastAsiaTheme="minorEastAsia"/>
              <w:noProof/>
              <w:lang w:val="es-MX" w:eastAsia="es-MX"/>
            </w:rPr>
          </w:pPr>
          <w:hyperlink w:anchor="_Toc9257937" w:history="1">
            <w:r w:rsidRPr="00730F37">
              <w:rPr>
                <w:rStyle w:val="Hipervnculo"/>
                <w:noProof/>
              </w:rPr>
              <w:t>4.</w:t>
            </w:r>
            <w:r>
              <w:rPr>
                <w:rFonts w:eastAsiaTheme="minorEastAsia"/>
                <w:noProof/>
                <w:lang w:val="es-MX" w:eastAsia="es-MX"/>
              </w:rPr>
              <w:tab/>
            </w:r>
            <w:r w:rsidRPr="00730F37">
              <w:rPr>
                <w:rStyle w:val="Hipervnculo"/>
                <w:noProof/>
              </w:rPr>
              <w:t>Herramientas utilizadas para el desarrollo</w:t>
            </w:r>
            <w:r>
              <w:rPr>
                <w:noProof/>
                <w:webHidden/>
              </w:rPr>
              <w:tab/>
            </w:r>
            <w:r>
              <w:rPr>
                <w:noProof/>
                <w:webHidden/>
              </w:rPr>
              <w:fldChar w:fldCharType="begin"/>
            </w:r>
            <w:r>
              <w:rPr>
                <w:noProof/>
                <w:webHidden/>
              </w:rPr>
              <w:instrText xml:space="preserve"> PAGEREF _Toc9257937 \h </w:instrText>
            </w:r>
            <w:r>
              <w:rPr>
                <w:noProof/>
                <w:webHidden/>
              </w:rPr>
            </w:r>
            <w:r>
              <w:rPr>
                <w:noProof/>
                <w:webHidden/>
              </w:rPr>
              <w:fldChar w:fldCharType="separate"/>
            </w:r>
            <w:r>
              <w:rPr>
                <w:noProof/>
                <w:webHidden/>
              </w:rPr>
              <w:t>6</w:t>
            </w:r>
            <w:r>
              <w:rPr>
                <w:noProof/>
                <w:webHidden/>
              </w:rPr>
              <w:fldChar w:fldCharType="end"/>
            </w:r>
          </w:hyperlink>
        </w:p>
        <w:p w:rsidR="00DC4581" w:rsidRDefault="00DC4581" w:rsidP="00DC4581">
          <w:pPr>
            <w:pStyle w:val="TDC1"/>
            <w:tabs>
              <w:tab w:val="left" w:pos="440"/>
              <w:tab w:val="right" w:leader="dot" w:pos="8828"/>
            </w:tabs>
            <w:rPr>
              <w:rFonts w:eastAsiaTheme="minorEastAsia"/>
              <w:noProof/>
              <w:lang w:val="es-MX" w:eastAsia="es-MX"/>
            </w:rPr>
          </w:pPr>
          <w:hyperlink w:anchor="_Toc9257938" w:history="1">
            <w:r w:rsidRPr="00730F37">
              <w:rPr>
                <w:rStyle w:val="Hipervnculo"/>
                <w:rFonts w:ascii="Arial" w:hAnsi="Arial" w:cs="Arial"/>
                <w:noProof/>
              </w:rPr>
              <w:t>5.</w:t>
            </w:r>
            <w:r>
              <w:rPr>
                <w:rFonts w:eastAsiaTheme="minorEastAsia"/>
                <w:noProof/>
                <w:lang w:val="es-MX" w:eastAsia="es-MX"/>
              </w:rPr>
              <w:tab/>
            </w:r>
            <w:r w:rsidRPr="00730F37">
              <w:rPr>
                <w:rStyle w:val="Hipervnculo"/>
                <w:rFonts w:ascii="Arial" w:hAnsi="Arial" w:cs="Arial"/>
                <w:noProof/>
              </w:rPr>
              <w:t>Instalación de Oracle express edition 11g</w:t>
            </w:r>
            <w:r>
              <w:rPr>
                <w:noProof/>
                <w:webHidden/>
              </w:rPr>
              <w:tab/>
            </w:r>
            <w:r>
              <w:rPr>
                <w:noProof/>
                <w:webHidden/>
              </w:rPr>
              <w:fldChar w:fldCharType="begin"/>
            </w:r>
            <w:r>
              <w:rPr>
                <w:noProof/>
                <w:webHidden/>
              </w:rPr>
              <w:instrText xml:space="preserve"> PAGEREF _Toc9257938 \h </w:instrText>
            </w:r>
            <w:r>
              <w:rPr>
                <w:noProof/>
                <w:webHidden/>
              </w:rPr>
            </w:r>
            <w:r>
              <w:rPr>
                <w:noProof/>
                <w:webHidden/>
              </w:rPr>
              <w:fldChar w:fldCharType="separate"/>
            </w:r>
            <w:r>
              <w:rPr>
                <w:noProof/>
                <w:webHidden/>
              </w:rPr>
              <w:t>8</w:t>
            </w:r>
            <w:r>
              <w:rPr>
                <w:noProof/>
                <w:webHidden/>
              </w:rPr>
              <w:fldChar w:fldCharType="end"/>
            </w:r>
          </w:hyperlink>
        </w:p>
        <w:p w:rsidR="00DC4581" w:rsidRDefault="00DC4581" w:rsidP="00DC4581">
          <w:pPr>
            <w:pStyle w:val="TDC1"/>
            <w:tabs>
              <w:tab w:val="left" w:pos="440"/>
              <w:tab w:val="right" w:leader="dot" w:pos="8828"/>
            </w:tabs>
            <w:rPr>
              <w:rFonts w:eastAsiaTheme="minorEastAsia"/>
              <w:noProof/>
              <w:lang w:val="es-MX" w:eastAsia="es-MX"/>
            </w:rPr>
          </w:pPr>
          <w:hyperlink w:anchor="_Toc9257939" w:history="1">
            <w:r w:rsidRPr="00730F37">
              <w:rPr>
                <w:rStyle w:val="Hipervnculo"/>
                <w:rFonts w:ascii="Arial" w:hAnsi="Arial" w:cs="Arial"/>
                <w:noProof/>
              </w:rPr>
              <w:t>6.</w:t>
            </w:r>
            <w:r>
              <w:rPr>
                <w:rFonts w:eastAsiaTheme="minorEastAsia"/>
                <w:noProof/>
                <w:lang w:val="es-MX" w:eastAsia="es-MX"/>
              </w:rPr>
              <w:tab/>
            </w:r>
            <w:r w:rsidRPr="00730F37">
              <w:rPr>
                <w:rStyle w:val="Hipervnculo"/>
                <w:rFonts w:ascii="Arial" w:hAnsi="Arial" w:cs="Arial"/>
                <w:noProof/>
              </w:rPr>
              <w:t>Instalación de la base de datos</w:t>
            </w:r>
            <w:r>
              <w:rPr>
                <w:noProof/>
                <w:webHidden/>
              </w:rPr>
              <w:tab/>
            </w:r>
            <w:r>
              <w:rPr>
                <w:noProof/>
                <w:webHidden/>
              </w:rPr>
              <w:fldChar w:fldCharType="begin"/>
            </w:r>
            <w:r>
              <w:rPr>
                <w:noProof/>
                <w:webHidden/>
              </w:rPr>
              <w:instrText xml:space="preserve"> PAGEREF _Toc9257939 \h </w:instrText>
            </w:r>
            <w:r>
              <w:rPr>
                <w:noProof/>
                <w:webHidden/>
              </w:rPr>
            </w:r>
            <w:r>
              <w:rPr>
                <w:noProof/>
                <w:webHidden/>
              </w:rPr>
              <w:fldChar w:fldCharType="separate"/>
            </w:r>
            <w:r>
              <w:rPr>
                <w:noProof/>
                <w:webHidden/>
              </w:rPr>
              <w:t>18</w:t>
            </w:r>
            <w:r>
              <w:rPr>
                <w:noProof/>
                <w:webHidden/>
              </w:rPr>
              <w:fldChar w:fldCharType="end"/>
            </w:r>
          </w:hyperlink>
        </w:p>
        <w:p w:rsidR="00DC4581" w:rsidRDefault="00DC4581" w:rsidP="00DC4581">
          <w:pPr>
            <w:pStyle w:val="TDC1"/>
            <w:tabs>
              <w:tab w:val="left" w:pos="440"/>
              <w:tab w:val="right" w:leader="dot" w:pos="8828"/>
            </w:tabs>
            <w:rPr>
              <w:rFonts w:eastAsiaTheme="minorEastAsia"/>
              <w:noProof/>
              <w:lang w:val="es-MX" w:eastAsia="es-MX"/>
            </w:rPr>
          </w:pPr>
          <w:hyperlink w:anchor="_Toc9257940" w:history="1">
            <w:r w:rsidRPr="00730F37">
              <w:rPr>
                <w:rStyle w:val="Hipervnculo"/>
                <w:noProof/>
              </w:rPr>
              <w:t>7.</w:t>
            </w:r>
            <w:r>
              <w:rPr>
                <w:rFonts w:eastAsiaTheme="minorEastAsia"/>
                <w:noProof/>
                <w:lang w:val="es-MX" w:eastAsia="es-MX"/>
              </w:rPr>
              <w:tab/>
            </w:r>
            <w:r w:rsidRPr="00730F37">
              <w:rPr>
                <w:rStyle w:val="Hipervnculo"/>
                <w:noProof/>
              </w:rPr>
              <w:t>Instalación visual studio</w:t>
            </w:r>
            <w:r>
              <w:rPr>
                <w:noProof/>
                <w:webHidden/>
              </w:rPr>
              <w:tab/>
            </w:r>
            <w:r>
              <w:rPr>
                <w:noProof/>
                <w:webHidden/>
              </w:rPr>
              <w:fldChar w:fldCharType="begin"/>
            </w:r>
            <w:r>
              <w:rPr>
                <w:noProof/>
                <w:webHidden/>
              </w:rPr>
              <w:instrText xml:space="preserve"> PAGEREF _Toc9257940 \h </w:instrText>
            </w:r>
            <w:r>
              <w:rPr>
                <w:noProof/>
                <w:webHidden/>
              </w:rPr>
            </w:r>
            <w:r>
              <w:rPr>
                <w:noProof/>
                <w:webHidden/>
              </w:rPr>
              <w:fldChar w:fldCharType="separate"/>
            </w:r>
            <w:r>
              <w:rPr>
                <w:noProof/>
                <w:webHidden/>
              </w:rPr>
              <w:t>21</w:t>
            </w:r>
            <w:r>
              <w:rPr>
                <w:noProof/>
                <w:webHidden/>
              </w:rPr>
              <w:fldChar w:fldCharType="end"/>
            </w:r>
          </w:hyperlink>
        </w:p>
        <w:p w:rsidR="00DC4581" w:rsidRDefault="00DC4581" w:rsidP="00DC4581">
          <w:pPr>
            <w:pStyle w:val="TDC1"/>
            <w:tabs>
              <w:tab w:val="left" w:pos="440"/>
              <w:tab w:val="right" w:leader="dot" w:pos="8828"/>
            </w:tabs>
            <w:rPr>
              <w:rFonts w:eastAsiaTheme="minorEastAsia"/>
              <w:noProof/>
              <w:lang w:val="es-MX" w:eastAsia="es-MX"/>
            </w:rPr>
          </w:pPr>
          <w:hyperlink w:anchor="_Toc9257941" w:history="1">
            <w:r w:rsidRPr="00730F37">
              <w:rPr>
                <w:rStyle w:val="Hipervnculo"/>
                <w:noProof/>
              </w:rPr>
              <w:t>8.</w:t>
            </w:r>
            <w:r>
              <w:rPr>
                <w:rFonts w:eastAsiaTheme="minorEastAsia"/>
                <w:noProof/>
                <w:lang w:val="es-MX" w:eastAsia="es-MX"/>
              </w:rPr>
              <w:tab/>
            </w:r>
            <w:r w:rsidRPr="00730F37">
              <w:rPr>
                <w:rStyle w:val="Hipervnculo"/>
                <w:noProof/>
              </w:rPr>
              <w:t>Modelo entidad relación, relacional y clase</w:t>
            </w:r>
            <w:r>
              <w:rPr>
                <w:noProof/>
                <w:webHidden/>
              </w:rPr>
              <w:tab/>
            </w:r>
            <w:r>
              <w:rPr>
                <w:noProof/>
                <w:webHidden/>
              </w:rPr>
              <w:fldChar w:fldCharType="begin"/>
            </w:r>
            <w:r>
              <w:rPr>
                <w:noProof/>
                <w:webHidden/>
              </w:rPr>
              <w:instrText xml:space="preserve"> PAGEREF _Toc9257941 \h </w:instrText>
            </w:r>
            <w:r>
              <w:rPr>
                <w:noProof/>
                <w:webHidden/>
              </w:rPr>
            </w:r>
            <w:r>
              <w:rPr>
                <w:noProof/>
                <w:webHidden/>
              </w:rPr>
              <w:fldChar w:fldCharType="separate"/>
            </w:r>
            <w:r>
              <w:rPr>
                <w:noProof/>
                <w:webHidden/>
              </w:rPr>
              <w:t>25</w:t>
            </w:r>
            <w:r>
              <w:rPr>
                <w:noProof/>
                <w:webHidden/>
              </w:rPr>
              <w:fldChar w:fldCharType="end"/>
            </w:r>
          </w:hyperlink>
        </w:p>
        <w:p w:rsidR="00DC4581" w:rsidRDefault="00DC4581" w:rsidP="00DC4581">
          <w:pPr>
            <w:pStyle w:val="TDC1"/>
            <w:tabs>
              <w:tab w:val="left" w:pos="440"/>
              <w:tab w:val="right" w:leader="dot" w:pos="8828"/>
            </w:tabs>
            <w:rPr>
              <w:rFonts w:eastAsiaTheme="minorEastAsia"/>
              <w:noProof/>
              <w:lang w:val="es-MX" w:eastAsia="es-MX"/>
            </w:rPr>
          </w:pPr>
          <w:hyperlink w:anchor="_Toc9257942" w:history="1">
            <w:r w:rsidRPr="00730F37">
              <w:rPr>
                <w:rStyle w:val="Hipervnculo"/>
                <w:noProof/>
              </w:rPr>
              <w:t>9.</w:t>
            </w:r>
            <w:r>
              <w:rPr>
                <w:rFonts w:eastAsiaTheme="minorEastAsia"/>
                <w:noProof/>
                <w:lang w:val="es-MX" w:eastAsia="es-MX"/>
              </w:rPr>
              <w:tab/>
            </w:r>
            <w:r w:rsidRPr="00730F37">
              <w:rPr>
                <w:rStyle w:val="Hipervnculo"/>
                <w:noProof/>
              </w:rPr>
              <w:t>Pantallazos del programa</w:t>
            </w:r>
            <w:r>
              <w:rPr>
                <w:noProof/>
                <w:webHidden/>
              </w:rPr>
              <w:tab/>
            </w:r>
            <w:r>
              <w:rPr>
                <w:noProof/>
                <w:webHidden/>
              </w:rPr>
              <w:fldChar w:fldCharType="begin"/>
            </w:r>
            <w:r>
              <w:rPr>
                <w:noProof/>
                <w:webHidden/>
              </w:rPr>
              <w:instrText xml:space="preserve"> PAGEREF _Toc9257942 \h </w:instrText>
            </w:r>
            <w:r>
              <w:rPr>
                <w:noProof/>
                <w:webHidden/>
              </w:rPr>
            </w:r>
            <w:r>
              <w:rPr>
                <w:noProof/>
                <w:webHidden/>
              </w:rPr>
              <w:fldChar w:fldCharType="separate"/>
            </w:r>
            <w:r>
              <w:rPr>
                <w:noProof/>
                <w:webHidden/>
              </w:rPr>
              <w:t>27</w:t>
            </w:r>
            <w:r>
              <w:rPr>
                <w:noProof/>
                <w:webHidden/>
              </w:rPr>
              <w:fldChar w:fldCharType="end"/>
            </w:r>
          </w:hyperlink>
        </w:p>
        <w:p w:rsidR="00DC4581" w:rsidRDefault="00DC4581" w:rsidP="00DC4581">
          <w:pPr>
            <w:pStyle w:val="TDC1"/>
            <w:tabs>
              <w:tab w:val="left" w:pos="660"/>
              <w:tab w:val="right" w:leader="dot" w:pos="8828"/>
            </w:tabs>
            <w:rPr>
              <w:rFonts w:eastAsiaTheme="minorEastAsia"/>
              <w:noProof/>
              <w:lang w:val="es-MX" w:eastAsia="es-MX"/>
            </w:rPr>
          </w:pPr>
          <w:hyperlink w:anchor="_Toc9257943" w:history="1">
            <w:r w:rsidRPr="00730F37">
              <w:rPr>
                <w:rStyle w:val="Hipervnculo"/>
                <w:noProof/>
              </w:rPr>
              <w:t>10.</w:t>
            </w:r>
            <w:r>
              <w:rPr>
                <w:rFonts w:eastAsiaTheme="minorEastAsia"/>
                <w:noProof/>
                <w:lang w:val="es-MX" w:eastAsia="es-MX"/>
              </w:rPr>
              <w:tab/>
            </w:r>
            <w:r w:rsidRPr="00730F37">
              <w:rPr>
                <w:rStyle w:val="Hipervnculo"/>
                <w:noProof/>
                <w:lang w:val="es-ES"/>
              </w:rPr>
              <w:t>Bibliografía</w:t>
            </w:r>
            <w:r>
              <w:rPr>
                <w:noProof/>
                <w:webHidden/>
              </w:rPr>
              <w:tab/>
            </w:r>
            <w:r>
              <w:rPr>
                <w:noProof/>
                <w:webHidden/>
              </w:rPr>
              <w:fldChar w:fldCharType="begin"/>
            </w:r>
            <w:r>
              <w:rPr>
                <w:noProof/>
                <w:webHidden/>
              </w:rPr>
              <w:instrText xml:space="preserve"> PAGEREF _Toc9257943 \h </w:instrText>
            </w:r>
            <w:r>
              <w:rPr>
                <w:noProof/>
                <w:webHidden/>
              </w:rPr>
            </w:r>
            <w:r>
              <w:rPr>
                <w:noProof/>
                <w:webHidden/>
              </w:rPr>
              <w:fldChar w:fldCharType="separate"/>
            </w:r>
            <w:r>
              <w:rPr>
                <w:noProof/>
                <w:webHidden/>
              </w:rPr>
              <w:t>29</w:t>
            </w:r>
            <w:r>
              <w:rPr>
                <w:noProof/>
                <w:webHidden/>
              </w:rPr>
              <w:fldChar w:fldCharType="end"/>
            </w:r>
          </w:hyperlink>
        </w:p>
        <w:p w:rsidR="00DC4581" w:rsidRDefault="00DC4581" w:rsidP="00DC4581">
          <w:r>
            <w:rPr>
              <w:b/>
              <w:bCs/>
              <w:lang w:val="es-ES"/>
            </w:rPr>
            <w:fldChar w:fldCharType="end"/>
          </w:r>
        </w:p>
      </w:sdtContent>
    </w:sdt>
    <w:p w:rsidR="00DC4581" w:rsidRDefault="00DC4581" w:rsidP="00DC4581">
      <w:pPr>
        <w:jc w:val="both"/>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pStyle w:val="Ttulo1"/>
        <w:numPr>
          <w:ilvl w:val="0"/>
          <w:numId w:val="12"/>
        </w:numPr>
        <w:spacing w:before="240"/>
      </w:pPr>
      <w:bookmarkStart w:id="1" w:name="_Toc9257934"/>
      <w:r>
        <w:t>Introducción</w:t>
      </w:r>
      <w:bookmarkEnd w:id="1"/>
    </w:p>
    <w:p w:rsidR="00DC4581" w:rsidRPr="00B72B93" w:rsidRDefault="00DC4581" w:rsidP="00DC4581"/>
    <w:p w:rsidR="00DC4581" w:rsidRDefault="00DC4581" w:rsidP="00DC4581">
      <w:pPr>
        <w:jc w:val="both"/>
        <w:rPr>
          <w:rFonts w:ascii="Arial" w:hAnsi="Arial" w:cs="Arial"/>
          <w:sz w:val="24"/>
          <w:szCs w:val="24"/>
        </w:rPr>
      </w:pPr>
      <w:r>
        <w:rPr>
          <w:rFonts w:ascii="Arial" w:hAnsi="Arial" w:cs="Arial"/>
          <w:sz w:val="24"/>
          <w:szCs w:val="24"/>
        </w:rPr>
        <w:t>En este manual se presentarán los pasos necesarios para que cualquier persona pueda realizar la instalación de aplicación creada para la administración de la biblioteca génesis.</w:t>
      </w:r>
    </w:p>
    <w:p w:rsidR="00DC4581" w:rsidRDefault="00DC4581" w:rsidP="00DC4581">
      <w:pPr>
        <w:jc w:val="both"/>
        <w:rPr>
          <w:rFonts w:ascii="Arial" w:hAnsi="Arial" w:cs="Arial"/>
          <w:sz w:val="24"/>
          <w:szCs w:val="24"/>
        </w:rPr>
      </w:pPr>
    </w:p>
    <w:p w:rsidR="00DC4581" w:rsidRDefault="00DC4581" w:rsidP="00DC4581">
      <w:pPr>
        <w:jc w:val="both"/>
        <w:rPr>
          <w:rFonts w:ascii="Arial" w:hAnsi="Arial" w:cs="Arial"/>
          <w:sz w:val="24"/>
          <w:szCs w:val="24"/>
        </w:rPr>
      </w:pPr>
      <w:r>
        <w:rPr>
          <w:rFonts w:ascii="Arial" w:hAnsi="Arial" w:cs="Arial"/>
          <w:sz w:val="24"/>
          <w:szCs w:val="24"/>
        </w:rPr>
        <w:t>Es importante cumplir con los requerimientos mínimos para que la aplicación se pueda ejecutar.</w:t>
      </w:r>
    </w:p>
    <w:p w:rsidR="00DC4581" w:rsidRDefault="00DC4581" w:rsidP="00DC4581">
      <w:pPr>
        <w:jc w:val="both"/>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jc w:val="center"/>
        <w:rPr>
          <w:rFonts w:ascii="Arial" w:hAnsi="Arial" w:cs="Arial"/>
          <w:sz w:val="24"/>
          <w:szCs w:val="24"/>
        </w:rPr>
      </w:pPr>
    </w:p>
    <w:p w:rsidR="00DC4581" w:rsidRDefault="00DC4581" w:rsidP="00DC4581">
      <w:pPr>
        <w:pStyle w:val="Ttulo1"/>
        <w:numPr>
          <w:ilvl w:val="0"/>
          <w:numId w:val="12"/>
        </w:numPr>
        <w:spacing w:before="240"/>
      </w:pPr>
      <w:bookmarkStart w:id="2" w:name="_Toc9257935"/>
      <w:r>
        <w:t>Objetivos</w:t>
      </w:r>
      <w:bookmarkEnd w:id="2"/>
    </w:p>
    <w:p w:rsidR="00DC4581" w:rsidRDefault="00DC4581" w:rsidP="00DC4581">
      <w:pPr>
        <w:ind w:left="708"/>
        <w:rPr>
          <w:rFonts w:ascii="Arial" w:hAnsi="Arial" w:cs="Arial"/>
          <w:b/>
          <w:sz w:val="24"/>
          <w:szCs w:val="24"/>
        </w:rPr>
      </w:pPr>
      <w:r w:rsidRPr="00E2581D">
        <w:rPr>
          <w:rFonts w:ascii="Arial" w:hAnsi="Arial" w:cs="Arial"/>
          <w:b/>
          <w:sz w:val="24"/>
          <w:szCs w:val="24"/>
        </w:rPr>
        <w:t>General</w:t>
      </w:r>
      <w:r>
        <w:rPr>
          <w:rFonts w:ascii="Arial" w:hAnsi="Arial" w:cs="Arial"/>
          <w:b/>
          <w:sz w:val="24"/>
          <w:szCs w:val="24"/>
        </w:rPr>
        <w:t>:</w:t>
      </w:r>
    </w:p>
    <w:p w:rsidR="00DC4581" w:rsidRPr="00E2581D" w:rsidRDefault="00DC4581" w:rsidP="00DC4581">
      <w:pPr>
        <w:pStyle w:val="Prrafodelista"/>
        <w:numPr>
          <w:ilvl w:val="0"/>
          <w:numId w:val="11"/>
        </w:numPr>
        <w:ind w:left="1068"/>
        <w:rPr>
          <w:rFonts w:ascii="Arial" w:hAnsi="Arial" w:cs="Arial"/>
          <w:b/>
          <w:sz w:val="24"/>
          <w:szCs w:val="24"/>
        </w:rPr>
      </w:pPr>
      <w:r>
        <w:rPr>
          <w:rFonts w:ascii="Arial" w:hAnsi="Arial" w:cs="Arial"/>
          <w:sz w:val="24"/>
          <w:szCs w:val="24"/>
        </w:rPr>
        <w:t>Brindar la información paso a paso de cómo realizar la instalación y configuración del aplicativo web</w:t>
      </w:r>
    </w:p>
    <w:p w:rsidR="00DC4581" w:rsidRPr="00E2581D" w:rsidRDefault="00DC4581" w:rsidP="00DC4581">
      <w:pPr>
        <w:rPr>
          <w:rFonts w:ascii="Arial" w:hAnsi="Arial" w:cs="Arial"/>
          <w:b/>
          <w:sz w:val="24"/>
          <w:szCs w:val="24"/>
        </w:rPr>
      </w:pPr>
    </w:p>
    <w:p w:rsidR="00DC4581" w:rsidRDefault="00DC4581" w:rsidP="00DC4581">
      <w:pPr>
        <w:pStyle w:val="Prrafodelista"/>
        <w:ind w:left="708"/>
        <w:rPr>
          <w:rFonts w:ascii="Arial" w:hAnsi="Arial" w:cs="Arial"/>
          <w:b/>
          <w:sz w:val="24"/>
          <w:szCs w:val="24"/>
        </w:rPr>
      </w:pPr>
      <w:r>
        <w:rPr>
          <w:rFonts w:ascii="Arial" w:hAnsi="Arial" w:cs="Arial"/>
          <w:b/>
          <w:sz w:val="24"/>
          <w:szCs w:val="24"/>
        </w:rPr>
        <w:t>Especifico:</w:t>
      </w:r>
    </w:p>
    <w:p w:rsidR="00DC4581" w:rsidRPr="00E2581D" w:rsidRDefault="00DC4581" w:rsidP="00DC4581">
      <w:pPr>
        <w:pStyle w:val="Prrafodelista"/>
        <w:numPr>
          <w:ilvl w:val="0"/>
          <w:numId w:val="11"/>
        </w:numPr>
        <w:jc w:val="both"/>
        <w:rPr>
          <w:rFonts w:ascii="Arial" w:hAnsi="Arial" w:cs="Arial"/>
          <w:sz w:val="24"/>
          <w:szCs w:val="24"/>
        </w:rPr>
      </w:pPr>
      <w:r w:rsidRPr="00E2581D">
        <w:rPr>
          <w:rFonts w:ascii="Arial" w:hAnsi="Arial" w:cs="Arial"/>
          <w:b/>
          <w:sz w:val="24"/>
          <w:szCs w:val="24"/>
        </w:rPr>
        <w:t xml:space="preserve"> </w:t>
      </w:r>
      <w:r w:rsidRPr="00E2581D">
        <w:rPr>
          <w:rFonts w:ascii="Arial" w:hAnsi="Arial" w:cs="Arial"/>
          <w:sz w:val="24"/>
          <w:szCs w:val="24"/>
        </w:rPr>
        <w:t>Representar la funcion</w:t>
      </w:r>
      <w:r>
        <w:rPr>
          <w:rFonts w:ascii="Arial" w:hAnsi="Arial" w:cs="Arial"/>
          <w:sz w:val="24"/>
          <w:szCs w:val="24"/>
        </w:rPr>
        <w:t xml:space="preserve">alidad técnica de la estructura </w:t>
      </w:r>
      <w:r w:rsidRPr="00E2581D">
        <w:rPr>
          <w:rFonts w:ascii="Arial" w:hAnsi="Arial" w:cs="Arial"/>
          <w:sz w:val="24"/>
          <w:szCs w:val="24"/>
        </w:rPr>
        <w:t>y definición del aplicativo.</w:t>
      </w:r>
    </w:p>
    <w:p w:rsidR="00DC4581" w:rsidRPr="00E2581D" w:rsidRDefault="00DC4581" w:rsidP="00DC4581">
      <w:pPr>
        <w:pStyle w:val="Prrafodelista"/>
        <w:numPr>
          <w:ilvl w:val="0"/>
          <w:numId w:val="11"/>
        </w:numPr>
        <w:jc w:val="both"/>
        <w:rPr>
          <w:rFonts w:ascii="Arial" w:hAnsi="Arial" w:cs="Arial"/>
          <w:sz w:val="24"/>
          <w:szCs w:val="24"/>
        </w:rPr>
      </w:pPr>
      <w:r w:rsidRPr="00E2581D">
        <w:rPr>
          <w:rFonts w:ascii="Arial" w:hAnsi="Arial" w:cs="Arial"/>
          <w:sz w:val="24"/>
          <w:szCs w:val="24"/>
        </w:rPr>
        <w:t xml:space="preserve"> Definir claramente el proce</w:t>
      </w:r>
      <w:r>
        <w:rPr>
          <w:rFonts w:ascii="Arial" w:hAnsi="Arial" w:cs="Arial"/>
          <w:sz w:val="24"/>
          <w:szCs w:val="24"/>
        </w:rPr>
        <w:t xml:space="preserve">so </w:t>
      </w:r>
      <w:r w:rsidRPr="00E2581D">
        <w:rPr>
          <w:rFonts w:ascii="Arial" w:hAnsi="Arial" w:cs="Arial"/>
          <w:sz w:val="24"/>
          <w:szCs w:val="24"/>
        </w:rPr>
        <w:t>de instalación del aplicativo.</w:t>
      </w:r>
    </w:p>
    <w:p w:rsidR="00DC4581" w:rsidRPr="00E2581D" w:rsidRDefault="00DC4581" w:rsidP="00DC4581">
      <w:pPr>
        <w:pStyle w:val="Prrafodelista"/>
        <w:numPr>
          <w:ilvl w:val="0"/>
          <w:numId w:val="11"/>
        </w:numPr>
        <w:jc w:val="both"/>
        <w:rPr>
          <w:rFonts w:ascii="Arial" w:hAnsi="Arial" w:cs="Arial"/>
          <w:sz w:val="24"/>
          <w:szCs w:val="24"/>
        </w:rPr>
      </w:pPr>
      <w:r w:rsidRPr="00E2581D">
        <w:rPr>
          <w:rFonts w:ascii="Arial" w:hAnsi="Arial" w:cs="Arial"/>
          <w:sz w:val="24"/>
          <w:szCs w:val="24"/>
        </w:rPr>
        <w:t xml:space="preserve"> Detallar la especificación de los requerimientos de Hardware y Software necesarios para la instalación de la aplicación.</w:t>
      </w:r>
    </w:p>
    <w:p w:rsidR="00DC4581" w:rsidRDefault="00DC4581" w:rsidP="00DC4581">
      <w:pPr>
        <w:ind w:left="435"/>
        <w:rPr>
          <w:rFonts w:ascii="Arial" w:hAnsi="Arial" w:cs="Arial"/>
          <w:b/>
          <w:sz w:val="28"/>
          <w:szCs w:val="28"/>
        </w:rPr>
      </w:pPr>
    </w:p>
    <w:p w:rsidR="00DC4581" w:rsidRDefault="00DC4581" w:rsidP="00DC4581">
      <w:pPr>
        <w:ind w:left="435"/>
        <w:rPr>
          <w:rFonts w:ascii="Arial" w:hAnsi="Arial" w:cs="Arial"/>
          <w:b/>
          <w:sz w:val="28"/>
          <w:szCs w:val="28"/>
        </w:rPr>
      </w:pPr>
    </w:p>
    <w:p w:rsidR="00DC4581" w:rsidRDefault="00DC4581" w:rsidP="00DC4581">
      <w:pPr>
        <w:ind w:left="435"/>
        <w:rPr>
          <w:rFonts w:ascii="Arial" w:hAnsi="Arial" w:cs="Arial"/>
          <w:b/>
          <w:sz w:val="28"/>
          <w:szCs w:val="28"/>
        </w:rPr>
      </w:pPr>
    </w:p>
    <w:p w:rsidR="00DC4581" w:rsidRDefault="00DC4581" w:rsidP="00DC4581">
      <w:pPr>
        <w:ind w:left="435"/>
        <w:rPr>
          <w:rFonts w:ascii="Arial" w:hAnsi="Arial" w:cs="Arial"/>
          <w:b/>
          <w:sz w:val="28"/>
          <w:szCs w:val="28"/>
        </w:rPr>
      </w:pPr>
    </w:p>
    <w:p w:rsidR="00DC4581" w:rsidRDefault="00DC4581" w:rsidP="00DC4581">
      <w:pPr>
        <w:ind w:left="435"/>
        <w:rPr>
          <w:rFonts w:ascii="Arial" w:hAnsi="Arial" w:cs="Arial"/>
          <w:b/>
          <w:sz w:val="28"/>
          <w:szCs w:val="28"/>
        </w:rPr>
      </w:pPr>
    </w:p>
    <w:p w:rsidR="00DC4581" w:rsidRDefault="00DC4581" w:rsidP="00DC4581">
      <w:pPr>
        <w:ind w:left="435"/>
        <w:rPr>
          <w:rFonts w:ascii="Arial" w:hAnsi="Arial" w:cs="Arial"/>
          <w:b/>
          <w:sz w:val="28"/>
          <w:szCs w:val="28"/>
        </w:rPr>
      </w:pPr>
    </w:p>
    <w:p w:rsidR="00DC4581" w:rsidRDefault="00DC4581" w:rsidP="00DC4581">
      <w:pPr>
        <w:ind w:left="435"/>
        <w:rPr>
          <w:rFonts w:ascii="Arial" w:hAnsi="Arial" w:cs="Arial"/>
          <w:b/>
          <w:sz w:val="28"/>
          <w:szCs w:val="28"/>
        </w:rPr>
      </w:pPr>
    </w:p>
    <w:p w:rsidR="00DC4581" w:rsidRDefault="00DC4581" w:rsidP="00DC4581">
      <w:pPr>
        <w:ind w:left="435"/>
        <w:rPr>
          <w:rFonts w:ascii="Arial" w:hAnsi="Arial" w:cs="Arial"/>
          <w:b/>
          <w:sz w:val="28"/>
          <w:szCs w:val="28"/>
        </w:rPr>
      </w:pPr>
    </w:p>
    <w:p w:rsidR="00DC4581" w:rsidRDefault="00DC4581" w:rsidP="00DC4581">
      <w:pPr>
        <w:ind w:left="435"/>
        <w:rPr>
          <w:rFonts w:ascii="Arial" w:hAnsi="Arial" w:cs="Arial"/>
          <w:b/>
          <w:sz w:val="28"/>
          <w:szCs w:val="28"/>
        </w:rPr>
      </w:pPr>
    </w:p>
    <w:p w:rsidR="00DC4581" w:rsidRDefault="00DC4581" w:rsidP="00DC4581">
      <w:pPr>
        <w:ind w:left="435"/>
        <w:rPr>
          <w:rFonts w:ascii="Arial" w:hAnsi="Arial" w:cs="Arial"/>
          <w:b/>
          <w:sz w:val="28"/>
          <w:szCs w:val="28"/>
        </w:rPr>
      </w:pPr>
    </w:p>
    <w:p w:rsidR="00DC4581" w:rsidRDefault="00DC4581" w:rsidP="00DC4581">
      <w:pPr>
        <w:ind w:left="435"/>
        <w:rPr>
          <w:rFonts w:ascii="Arial" w:hAnsi="Arial" w:cs="Arial"/>
          <w:b/>
          <w:sz w:val="28"/>
          <w:szCs w:val="28"/>
        </w:rPr>
      </w:pPr>
    </w:p>
    <w:p w:rsidR="00DC4581" w:rsidRDefault="00DC4581" w:rsidP="00DC4581">
      <w:pPr>
        <w:ind w:left="435"/>
        <w:rPr>
          <w:rFonts w:ascii="Arial" w:hAnsi="Arial" w:cs="Arial"/>
          <w:b/>
          <w:sz w:val="28"/>
          <w:szCs w:val="28"/>
        </w:rPr>
      </w:pPr>
    </w:p>
    <w:p w:rsidR="00DC4581" w:rsidRDefault="00DC4581" w:rsidP="00DC4581">
      <w:pPr>
        <w:ind w:left="435"/>
        <w:rPr>
          <w:rFonts w:ascii="Arial" w:hAnsi="Arial" w:cs="Arial"/>
          <w:b/>
          <w:sz w:val="28"/>
          <w:szCs w:val="28"/>
        </w:rPr>
      </w:pPr>
    </w:p>
    <w:p w:rsidR="00DC4581" w:rsidRDefault="00DC4581" w:rsidP="00DC4581">
      <w:pPr>
        <w:ind w:left="435"/>
        <w:rPr>
          <w:rFonts w:ascii="Arial" w:hAnsi="Arial" w:cs="Arial"/>
          <w:b/>
          <w:sz w:val="28"/>
          <w:szCs w:val="28"/>
        </w:rPr>
      </w:pPr>
    </w:p>
    <w:p w:rsidR="00DC4581" w:rsidRDefault="00DC4581" w:rsidP="00DC4581">
      <w:pPr>
        <w:rPr>
          <w:rFonts w:ascii="Arial" w:hAnsi="Arial" w:cs="Arial"/>
          <w:b/>
          <w:sz w:val="28"/>
          <w:szCs w:val="28"/>
        </w:rPr>
      </w:pPr>
    </w:p>
    <w:p w:rsidR="00DC4581" w:rsidRDefault="00DC4581" w:rsidP="00DC4581">
      <w:pPr>
        <w:pStyle w:val="Ttulo1"/>
        <w:numPr>
          <w:ilvl w:val="0"/>
          <w:numId w:val="12"/>
        </w:numPr>
        <w:spacing w:before="240"/>
      </w:pPr>
      <w:bookmarkStart w:id="3" w:name="_Toc9257936"/>
      <w:r>
        <w:t>Requerimientos técnicos</w:t>
      </w:r>
      <w:bookmarkEnd w:id="3"/>
    </w:p>
    <w:p w:rsidR="00DC4581" w:rsidRPr="0066661E" w:rsidRDefault="00DC4581" w:rsidP="00DC4581">
      <w:pPr>
        <w:rPr>
          <w:rFonts w:ascii="Arial" w:hAnsi="Arial" w:cs="Arial"/>
          <w:sz w:val="24"/>
          <w:szCs w:val="24"/>
        </w:rPr>
      </w:pPr>
    </w:p>
    <w:p w:rsidR="00DC4581" w:rsidRPr="0066661E" w:rsidRDefault="00DC4581" w:rsidP="00DC4581">
      <w:pPr>
        <w:rPr>
          <w:rFonts w:ascii="Arial" w:hAnsi="Arial" w:cs="Arial"/>
          <w:b/>
          <w:sz w:val="24"/>
          <w:szCs w:val="24"/>
        </w:rPr>
      </w:pPr>
      <w:r w:rsidRPr="0066661E">
        <w:rPr>
          <w:rFonts w:ascii="Arial" w:hAnsi="Arial" w:cs="Arial"/>
          <w:b/>
          <w:sz w:val="24"/>
          <w:szCs w:val="24"/>
        </w:rPr>
        <w:t xml:space="preserve">Visual </w:t>
      </w:r>
      <w:proofErr w:type="spellStart"/>
      <w:r w:rsidRPr="0066661E">
        <w:rPr>
          <w:rFonts w:ascii="Arial" w:hAnsi="Arial" w:cs="Arial"/>
          <w:b/>
          <w:sz w:val="24"/>
          <w:szCs w:val="24"/>
        </w:rPr>
        <w:t>studio</w:t>
      </w:r>
      <w:proofErr w:type="spellEnd"/>
      <w:r w:rsidRPr="0066661E">
        <w:rPr>
          <w:rFonts w:ascii="Arial" w:hAnsi="Arial" w:cs="Arial"/>
          <w:b/>
          <w:sz w:val="24"/>
          <w:szCs w:val="24"/>
        </w:rPr>
        <w:t xml:space="preserve"> 2017</w:t>
      </w:r>
    </w:p>
    <w:p w:rsidR="00DC4581" w:rsidRPr="0066661E" w:rsidRDefault="00DC4581" w:rsidP="00DC4581">
      <w:pPr>
        <w:pStyle w:val="Prrafodelista"/>
        <w:numPr>
          <w:ilvl w:val="0"/>
          <w:numId w:val="13"/>
        </w:numPr>
        <w:jc w:val="both"/>
        <w:rPr>
          <w:rFonts w:ascii="Arial" w:hAnsi="Arial" w:cs="Arial"/>
          <w:sz w:val="24"/>
          <w:szCs w:val="24"/>
        </w:rPr>
      </w:pPr>
      <w:r w:rsidRPr="0066661E">
        <w:rPr>
          <w:rFonts w:ascii="Arial" w:hAnsi="Arial" w:cs="Arial"/>
          <w:sz w:val="24"/>
          <w:szCs w:val="24"/>
        </w:rPr>
        <w:t>Procesador de 1.8 GHz o más rápido. Dual-</w:t>
      </w:r>
      <w:proofErr w:type="spellStart"/>
      <w:r w:rsidRPr="0066661E">
        <w:rPr>
          <w:rFonts w:ascii="Arial" w:hAnsi="Arial" w:cs="Arial"/>
          <w:sz w:val="24"/>
          <w:szCs w:val="24"/>
        </w:rPr>
        <w:t>core</w:t>
      </w:r>
      <w:proofErr w:type="spellEnd"/>
      <w:r w:rsidRPr="0066661E">
        <w:rPr>
          <w:rFonts w:ascii="Arial" w:hAnsi="Arial" w:cs="Arial"/>
          <w:sz w:val="24"/>
          <w:szCs w:val="24"/>
        </w:rPr>
        <w:t xml:space="preserve"> o mejor recomendado</w:t>
      </w:r>
    </w:p>
    <w:p w:rsidR="00DC4581" w:rsidRPr="0066661E" w:rsidRDefault="00DC4581" w:rsidP="00DC4581">
      <w:pPr>
        <w:pStyle w:val="Prrafodelista"/>
        <w:numPr>
          <w:ilvl w:val="0"/>
          <w:numId w:val="13"/>
        </w:numPr>
        <w:jc w:val="both"/>
        <w:rPr>
          <w:rFonts w:ascii="Arial" w:hAnsi="Arial" w:cs="Arial"/>
          <w:sz w:val="24"/>
          <w:szCs w:val="24"/>
        </w:rPr>
      </w:pPr>
      <w:r w:rsidRPr="0066661E">
        <w:rPr>
          <w:rFonts w:ascii="Arial" w:hAnsi="Arial" w:cs="Arial"/>
          <w:sz w:val="24"/>
          <w:szCs w:val="24"/>
        </w:rPr>
        <w:t>2 GB de RAM; Se recomiendan 4 GB de RAM (2,5 GB como mínimo si se ejecuta en una máquina virtual)</w:t>
      </w:r>
    </w:p>
    <w:p w:rsidR="00DC4581" w:rsidRPr="0066661E" w:rsidRDefault="00DC4581" w:rsidP="00DC4581">
      <w:pPr>
        <w:pStyle w:val="Prrafodelista"/>
        <w:numPr>
          <w:ilvl w:val="0"/>
          <w:numId w:val="13"/>
        </w:numPr>
        <w:jc w:val="both"/>
        <w:rPr>
          <w:rFonts w:ascii="Arial" w:hAnsi="Arial" w:cs="Arial"/>
          <w:sz w:val="24"/>
          <w:szCs w:val="24"/>
        </w:rPr>
      </w:pPr>
      <w:r w:rsidRPr="0066661E">
        <w:rPr>
          <w:rFonts w:ascii="Arial" w:hAnsi="Arial" w:cs="Arial"/>
          <w:sz w:val="24"/>
          <w:szCs w:val="24"/>
        </w:rPr>
        <w:t>Espacio en el disco duro: hasta 130 GB de espacio disponible, según las características instaladas; Las instalaciones típicas requieren 20-50 GB de espacio libre.</w:t>
      </w:r>
    </w:p>
    <w:p w:rsidR="00DC4581" w:rsidRPr="0066661E" w:rsidRDefault="00DC4581" w:rsidP="00DC4581">
      <w:pPr>
        <w:pStyle w:val="Prrafodelista"/>
        <w:numPr>
          <w:ilvl w:val="0"/>
          <w:numId w:val="13"/>
        </w:numPr>
        <w:jc w:val="both"/>
        <w:rPr>
          <w:rFonts w:ascii="Arial" w:hAnsi="Arial" w:cs="Arial"/>
          <w:sz w:val="24"/>
          <w:szCs w:val="24"/>
        </w:rPr>
      </w:pPr>
      <w:r w:rsidRPr="0066661E">
        <w:rPr>
          <w:rFonts w:ascii="Arial" w:hAnsi="Arial" w:cs="Arial"/>
          <w:sz w:val="24"/>
          <w:szCs w:val="24"/>
        </w:rPr>
        <w:t>Velocidad del disco duro: para mejorar el rendimiento, instale Windows y Visual Studio en una unidad de estado sólido (SSD).</w:t>
      </w:r>
    </w:p>
    <w:p w:rsidR="00DC4581" w:rsidRDefault="00DC4581" w:rsidP="00DC4581">
      <w:pPr>
        <w:pStyle w:val="Prrafodelista"/>
        <w:numPr>
          <w:ilvl w:val="0"/>
          <w:numId w:val="13"/>
        </w:numPr>
        <w:jc w:val="both"/>
        <w:rPr>
          <w:rFonts w:ascii="Arial" w:hAnsi="Arial" w:cs="Arial"/>
          <w:sz w:val="24"/>
          <w:szCs w:val="24"/>
        </w:rPr>
      </w:pPr>
      <w:r w:rsidRPr="0066661E">
        <w:rPr>
          <w:rFonts w:ascii="Arial" w:hAnsi="Arial" w:cs="Arial"/>
          <w:sz w:val="24"/>
          <w:szCs w:val="24"/>
        </w:rPr>
        <w:t>Tarjeta de video que admite una resolución de pantalla mínima de 720p (1280 por 720); Visual Studio funcionará mejor a una resolución de WXGA (1366 por 768) o superior.</w:t>
      </w:r>
    </w:p>
    <w:p w:rsidR="00DC4581" w:rsidRPr="0066661E" w:rsidRDefault="00DC4581" w:rsidP="00DC4581">
      <w:pPr>
        <w:pStyle w:val="Prrafodelista"/>
        <w:numPr>
          <w:ilvl w:val="0"/>
          <w:numId w:val="13"/>
        </w:numPr>
        <w:jc w:val="both"/>
        <w:rPr>
          <w:rFonts w:ascii="Arial" w:hAnsi="Arial" w:cs="Arial"/>
          <w:sz w:val="24"/>
          <w:szCs w:val="24"/>
        </w:rPr>
      </w:pPr>
      <w:r w:rsidRPr="0066661E">
        <w:rPr>
          <w:rFonts w:ascii="Arial" w:hAnsi="Arial" w:cs="Arial"/>
          <w:sz w:val="24"/>
          <w:szCs w:val="24"/>
        </w:rPr>
        <w:t>Windows 10 versión 1507 o superior: Inicio, Profesional, Educación y Empresa (no se admiten LTSC y S)</w:t>
      </w:r>
    </w:p>
    <w:p w:rsidR="00DC4581" w:rsidRPr="0066661E" w:rsidRDefault="00DC4581" w:rsidP="00DC4581">
      <w:pPr>
        <w:pStyle w:val="Prrafodelista"/>
        <w:numPr>
          <w:ilvl w:val="0"/>
          <w:numId w:val="13"/>
        </w:numPr>
        <w:jc w:val="both"/>
        <w:rPr>
          <w:rFonts w:ascii="Arial" w:hAnsi="Arial" w:cs="Arial"/>
          <w:sz w:val="24"/>
          <w:szCs w:val="24"/>
        </w:rPr>
      </w:pPr>
      <w:r w:rsidRPr="0066661E">
        <w:rPr>
          <w:rFonts w:ascii="Arial" w:hAnsi="Arial" w:cs="Arial"/>
          <w:sz w:val="24"/>
          <w:szCs w:val="24"/>
        </w:rPr>
        <w:t xml:space="preserve">Windows Server 2016: Standard y </w:t>
      </w:r>
      <w:proofErr w:type="spellStart"/>
      <w:r w:rsidRPr="0066661E">
        <w:rPr>
          <w:rFonts w:ascii="Arial" w:hAnsi="Arial" w:cs="Arial"/>
          <w:sz w:val="24"/>
          <w:szCs w:val="24"/>
        </w:rPr>
        <w:t>Datacenter</w:t>
      </w:r>
      <w:proofErr w:type="spellEnd"/>
    </w:p>
    <w:p w:rsidR="00DC4581" w:rsidRPr="0066661E" w:rsidRDefault="00DC4581" w:rsidP="00DC4581">
      <w:pPr>
        <w:pStyle w:val="Prrafodelista"/>
        <w:numPr>
          <w:ilvl w:val="0"/>
          <w:numId w:val="13"/>
        </w:numPr>
        <w:jc w:val="both"/>
        <w:rPr>
          <w:rFonts w:ascii="Arial" w:hAnsi="Arial" w:cs="Arial"/>
          <w:sz w:val="24"/>
          <w:szCs w:val="24"/>
        </w:rPr>
      </w:pPr>
      <w:r w:rsidRPr="0066661E">
        <w:rPr>
          <w:rFonts w:ascii="Arial" w:hAnsi="Arial" w:cs="Arial"/>
          <w:sz w:val="24"/>
          <w:szCs w:val="24"/>
        </w:rPr>
        <w:t xml:space="preserve">Windows 8.1 (con la actualización </w:t>
      </w:r>
      <w:proofErr w:type="gramStart"/>
      <w:r w:rsidRPr="0066661E">
        <w:rPr>
          <w:rFonts w:ascii="Arial" w:hAnsi="Arial" w:cs="Arial"/>
          <w:sz w:val="24"/>
          <w:szCs w:val="24"/>
        </w:rPr>
        <w:t>2919355 )</w:t>
      </w:r>
      <w:proofErr w:type="gramEnd"/>
      <w:r w:rsidRPr="0066661E">
        <w:rPr>
          <w:rFonts w:ascii="Arial" w:hAnsi="Arial" w:cs="Arial"/>
          <w:sz w:val="24"/>
          <w:szCs w:val="24"/>
        </w:rPr>
        <w:t>: Core, Professional y Enterprise</w:t>
      </w:r>
    </w:p>
    <w:p w:rsidR="00DC4581" w:rsidRPr="0066661E" w:rsidRDefault="00DC4581" w:rsidP="00DC4581">
      <w:pPr>
        <w:pStyle w:val="Prrafodelista"/>
        <w:numPr>
          <w:ilvl w:val="0"/>
          <w:numId w:val="13"/>
        </w:numPr>
        <w:jc w:val="both"/>
        <w:rPr>
          <w:rFonts w:ascii="Arial" w:hAnsi="Arial" w:cs="Arial"/>
          <w:sz w:val="24"/>
          <w:szCs w:val="24"/>
        </w:rPr>
      </w:pPr>
      <w:r w:rsidRPr="0066661E">
        <w:rPr>
          <w:rFonts w:ascii="Arial" w:hAnsi="Arial" w:cs="Arial"/>
          <w:sz w:val="24"/>
          <w:szCs w:val="24"/>
        </w:rPr>
        <w:t xml:space="preserve">Windows Server 2012 R2 (con la actualización </w:t>
      </w:r>
      <w:proofErr w:type="gramStart"/>
      <w:r w:rsidRPr="0066661E">
        <w:rPr>
          <w:rFonts w:ascii="Arial" w:hAnsi="Arial" w:cs="Arial"/>
          <w:sz w:val="24"/>
          <w:szCs w:val="24"/>
        </w:rPr>
        <w:t>2919355 )</w:t>
      </w:r>
      <w:proofErr w:type="gramEnd"/>
      <w:r w:rsidRPr="0066661E">
        <w:rPr>
          <w:rFonts w:ascii="Arial" w:hAnsi="Arial" w:cs="Arial"/>
          <w:sz w:val="24"/>
          <w:szCs w:val="24"/>
        </w:rPr>
        <w:t>: Essentials, estándar, centro de datos</w:t>
      </w:r>
    </w:p>
    <w:p w:rsidR="00DC4581" w:rsidRDefault="00DC4581" w:rsidP="00DC4581">
      <w:pPr>
        <w:pStyle w:val="Prrafodelista"/>
        <w:numPr>
          <w:ilvl w:val="0"/>
          <w:numId w:val="13"/>
        </w:numPr>
        <w:jc w:val="both"/>
        <w:rPr>
          <w:rFonts w:ascii="Arial" w:hAnsi="Arial" w:cs="Arial"/>
          <w:sz w:val="24"/>
          <w:szCs w:val="24"/>
        </w:rPr>
      </w:pPr>
      <w:r w:rsidRPr="0066661E">
        <w:rPr>
          <w:rFonts w:ascii="Arial" w:hAnsi="Arial" w:cs="Arial"/>
          <w:sz w:val="24"/>
          <w:szCs w:val="24"/>
        </w:rPr>
        <w:t>Windows 7 SP1 (con las últimas actualizaciones de Windows): Home Premium, Professional, Enterprise, Ultimate</w:t>
      </w:r>
      <w:r>
        <w:rPr>
          <w:rFonts w:ascii="Arial" w:hAnsi="Arial" w:cs="Arial"/>
          <w:sz w:val="24"/>
          <w:szCs w:val="24"/>
        </w:rPr>
        <w:t>.</w:t>
      </w:r>
    </w:p>
    <w:p w:rsidR="00DC4581" w:rsidRDefault="00DC4581" w:rsidP="00DC4581">
      <w:pPr>
        <w:jc w:val="both"/>
        <w:rPr>
          <w:rFonts w:ascii="Arial" w:hAnsi="Arial" w:cs="Arial"/>
          <w:sz w:val="24"/>
          <w:szCs w:val="24"/>
        </w:rPr>
      </w:pPr>
    </w:p>
    <w:p w:rsidR="00DC4581" w:rsidRDefault="00DC4581" w:rsidP="00DC4581">
      <w:pPr>
        <w:jc w:val="both"/>
        <w:rPr>
          <w:rFonts w:ascii="Arial" w:hAnsi="Arial" w:cs="Arial"/>
          <w:sz w:val="24"/>
          <w:szCs w:val="24"/>
        </w:rPr>
      </w:pPr>
    </w:p>
    <w:p w:rsidR="00DC4581" w:rsidRDefault="00DC4581" w:rsidP="00DC4581">
      <w:pPr>
        <w:jc w:val="both"/>
        <w:rPr>
          <w:rFonts w:ascii="Arial" w:hAnsi="Arial" w:cs="Arial"/>
          <w:sz w:val="24"/>
          <w:szCs w:val="24"/>
        </w:rPr>
      </w:pPr>
    </w:p>
    <w:p w:rsidR="00DC4581" w:rsidRDefault="00DC4581" w:rsidP="00DC4581">
      <w:pPr>
        <w:jc w:val="both"/>
        <w:rPr>
          <w:rFonts w:ascii="Arial" w:hAnsi="Arial" w:cs="Arial"/>
          <w:sz w:val="24"/>
          <w:szCs w:val="24"/>
        </w:rPr>
      </w:pPr>
    </w:p>
    <w:p w:rsidR="00DC4581" w:rsidRDefault="00DC4581" w:rsidP="00DC4581">
      <w:pPr>
        <w:jc w:val="both"/>
        <w:rPr>
          <w:rFonts w:ascii="Arial" w:hAnsi="Arial" w:cs="Arial"/>
          <w:sz w:val="24"/>
          <w:szCs w:val="24"/>
        </w:rPr>
      </w:pPr>
    </w:p>
    <w:p w:rsidR="00DC4581" w:rsidRDefault="00DC4581" w:rsidP="00DC4581">
      <w:pPr>
        <w:jc w:val="both"/>
        <w:rPr>
          <w:rFonts w:ascii="Arial" w:hAnsi="Arial" w:cs="Arial"/>
          <w:sz w:val="24"/>
          <w:szCs w:val="24"/>
        </w:rPr>
      </w:pPr>
    </w:p>
    <w:p w:rsidR="00DC4581" w:rsidRDefault="00DC4581" w:rsidP="00DC4581">
      <w:pPr>
        <w:jc w:val="both"/>
        <w:rPr>
          <w:rFonts w:ascii="Arial" w:hAnsi="Arial" w:cs="Arial"/>
          <w:sz w:val="24"/>
          <w:szCs w:val="24"/>
        </w:rPr>
      </w:pPr>
    </w:p>
    <w:p w:rsidR="00DC4581" w:rsidRDefault="00DC4581" w:rsidP="00DC4581">
      <w:pPr>
        <w:jc w:val="both"/>
        <w:rPr>
          <w:rFonts w:ascii="Arial" w:hAnsi="Arial" w:cs="Arial"/>
          <w:sz w:val="24"/>
          <w:szCs w:val="24"/>
        </w:rPr>
      </w:pPr>
    </w:p>
    <w:p w:rsidR="00DC4581" w:rsidRDefault="00DC4581" w:rsidP="00DC4581">
      <w:pPr>
        <w:jc w:val="both"/>
        <w:rPr>
          <w:rFonts w:ascii="Arial" w:hAnsi="Arial" w:cs="Arial"/>
          <w:sz w:val="24"/>
          <w:szCs w:val="24"/>
        </w:rPr>
      </w:pPr>
    </w:p>
    <w:p w:rsidR="00DC4581" w:rsidRDefault="00DC4581" w:rsidP="00DC4581">
      <w:pPr>
        <w:jc w:val="both"/>
        <w:rPr>
          <w:rFonts w:ascii="Arial" w:hAnsi="Arial" w:cs="Arial"/>
          <w:sz w:val="24"/>
          <w:szCs w:val="24"/>
        </w:rPr>
      </w:pPr>
    </w:p>
    <w:p w:rsidR="00DC4581" w:rsidRDefault="00DC4581" w:rsidP="00DC4581">
      <w:pPr>
        <w:jc w:val="both"/>
        <w:rPr>
          <w:rFonts w:ascii="Arial" w:hAnsi="Arial" w:cs="Arial"/>
          <w:b/>
          <w:sz w:val="24"/>
          <w:szCs w:val="24"/>
        </w:rPr>
      </w:pPr>
      <w:r>
        <w:rPr>
          <w:rFonts w:ascii="Arial" w:hAnsi="Arial" w:cs="Arial"/>
          <w:b/>
          <w:sz w:val="24"/>
          <w:szCs w:val="24"/>
        </w:rPr>
        <w:t>Requisitos para Oracle XE 11g</w:t>
      </w:r>
    </w:p>
    <w:p w:rsidR="00DC4581" w:rsidRPr="006E6873" w:rsidRDefault="00DC4581" w:rsidP="00DC4581">
      <w:pPr>
        <w:pStyle w:val="Prrafodelista"/>
        <w:numPr>
          <w:ilvl w:val="0"/>
          <w:numId w:val="14"/>
        </w:numPr>
        <w:jc w:val="both"/>
        <w:rPr>
          <w:rFonts w:ascii="Arial" w:hAnsi="Arial" w:cs="Arial"/>
          <w:sz w:val="24"/>
          <w:szCs w:val="24"/>
        </w:rPr>
      </w:pPr>
      <w:r w:rsidRPr="006E6873">
        <w:rPr>
          <w:rFonts w:ascii="Arial" w:hAnsi="Arial" w:cs="Arial"/>
          <w:sz w:val="24"/>
          <w:szCs w:val="24"/>
        </w:rPr>
        <w:t>Arquitectura del procesador CPU, 64 bits</w:t>
      </w:r>
    </w:p>
    <w:p w:rsidR="00DC4581" w:rsidRPr="006E6873" w:rsidRDefault="00DC4581" w:rsidP="00DC4581">
      <w:pPr>
        <w:pStyle w:val="Prrafodelista"/>
        <w:numPr>
          <w:ilvl w:val="0"/>
          <w:numId w:val="14"/>
        </w:numPr>
        <w:jc w:val="both"/>
        <w:rPr>
          <w:rFonts w:ascii="Arial" w:hAnsi="Arial" w:cs="Arial"/>
          <w:sz w:val="24"/>
          <w:szCs w:val="24"/>
        </w:rPr>
      </w:pPr>
      <w:r w:rsidRPr="006E6873">
        <w:rPr>
          <w:rFonts w:ascii="Arial" w:hAnsi="Arial" w:cs="Arial"/>
          <w:sz w:val="24"/>
          <w:szCs w:val="24"/>
        </w:rPr>
        <w:t>Memoria RAM</w:t>
      </w:r>
    </w:p>
    <w:p w:rsidR="00DC4581" w:rsidRPr="006E6873" w:rsidRDefault="00DC4581" w:rsidP="00DC4581">
      <w:pPr>
        <w:pStyle w:val="Prrafodelista"/>
        <w:numPr>
          <w:ilvl w:val="0"/>
          <w:numId w:val="14"/>
        </w:numPr>
        <w:jc w:val="both"/>
        <w:rPr>
          <w:rFonts w:ascii="Arial" w:hAnsi="Arial" w:cs="Arial"/>
          <w:sz w:val="24"/>
          <w:szCs w:val="24"/>
        </w:rPr>
      </w:pPr>
      <w:r w:rsidRPr="006E6873">
        <w:rPr>
          <w:rFonts w:ascii="Arial" w:hAnsi="Arial" w:cs="Arial"/>
          <w:sz w:val="24"/>
          <w:szCs w:val="24"/>
        </w:rPr>
        <w:t>Espacio en disco (HD)</w:t>
      </w:r>
    </w:p>
    <w:p w:rsidR="00DC4581" w:rsidRPr="006E6873" w:rsidRDefault="00DC4581" w:rsidP="00DC4581">
      <w:pPr>
        <w:pStyle w:val="Prrafodelista"/>
        <w:numPr>
          <w:ilvl w:val="0"/>
          <w:numId w:val="14"/>
        </w:numPr>
        <w:jc w:val="both"/>
        <w:rPr>
          <w:rFonts w:ascii="Arial" w:hAnsi="Arial" w:cs="Arial"/>
          <w:sz w:val="24"/>
          <w:szCs w:val="24"/>
        </w:rPr>
      </w:pPr>
      <w:r w:rsidRPr="006E6873">
        <w:rPr>
          <w:rFonts w:ascii="Arial" w:hAnsi="Arial" w:cs="Arial"/>
          <w:sz w:val="24"/>
          <w:szCs w:val="24"/>
        </w:rPr>
        <w:t>Sistema operativo Microsoft Windows server 2008 x 64</w:t>
      </w:r>
    </w:p>
    <w:p w:rsidR="00DC4581" w:rsidRPr="006E6873" w:rsidRDefault="00DC4581" w:rsidP="00DC4581">
      <w:pPr>
        <w:pStyle w:val="Prrafodelista"/>
        <w:numPr>
          <w:ilvl w:val="0"/>
          <w:numId w:val="14"/>
        </w:numPr>
        <w:jc w:val="both"/>
        <w:rPr>
          <w:rFonts w:ascii="Arial" w:hAnsi="Arial" w:cs="Arial"/>
          <w:sz w:val="24"/>
          <w:szCs w:val="24"/>
        </w:rPr>
      </w:pPr>
      <w:r w:rsidRPr="006E6873">
        <w:rPr>
          <w:rFonts w:ascii="Arial" w:hAnsi="Arial" w:cs="Arial"/>
          <w:sz w:val="24"/>
          <w:szCs w:val="24"/>
        </w:rPr>
        <w:t>CD o ficheros de instalación de Oracle data base 116 reléase 2 x 64</w:t>
      </w:r>
    </w:p>
    <w:p w:rsidR="00DC4581" w:rsidRPr="006E6873" w:rsidRDefault="00DC4581" w:rsidP="00DC4581">
      <w:pPr>
        <w:pStyle w:val="Prrafodelista"/>
        <w:numPr>
          <w:ilvl w:val="0"/>
          <w:numId w:val="14"/>
        </w:numPr>
        <w:jc w:val="both"/>
        <w:rPr>
          <w:rFonts w:ascii="Arial" w:hAnsi="Arial" w:cs="Arial"/>
          <w:sz w:val="24"/>
          <w:szCs w:val="24"/>
        </w:rPr>
      </w:pPr>
      <w:r w:rsidRPr="006E6873">
        <w:rPr>
          <w:rFonts w:ascii="Arial" w:hAnsi="Arial" w:cs="Arial"/>
          <w:sz w:val="24"/>
          <w:szCs w:val="24"/>
        </w:rPr>
        <w:t>Configuración de red del equipo (IP estática)</w:t>
      </w:r>
    </w:p>
    <w:p w:rsidR="00DC4581" w:rsidRPr="006E6873" w:rsidRDefault="00DC4581" w:rsidP="00DC4581">
      <w:pPr>
        <w:pStyle w:val="Prrafodelista"/>
        <w:numPr>
          <w:ilvl w:val="0"/>
          <w:numId w:val="14"/>
        </w:numPr>
        <w:jc w:val="both"/>
        <w:rPr>
          <w:rFonts w:ascii="Arial" w:hAnsi="Arial" w:cs="Arial"/>
          <w:sz w:val="24"/>
          <w:szCs w:val="24"/>
        </w:rPr>
      </w:pPr>
      <w:r w:rsidRPr="006E6873">
        <w:rPr>
          <w:rFonts w:ascii="Arial" w:hAnsi="Arial" w:cs="Arial"/>
          <w:sz w:val="24"/>
          <w:szCs w:val="24"/>
        </w:rPr>
        <w:t>Instalar Oracle data base 11g x 64 en equipo con Microsoft</w:t>
      </w:r>
    </w:p>
    <w:p w:rsidR="00DC4581" w:rsidRPr="002E6525" w:rsidRDefault="00DC4581" w:rsidP="00DC4581">
      <w:pPr>
        <w:pStyle w:val="Prrafodelista"/>
        <w:numPr>
          <w:ilvl w:val="0"/>
          <w:numId w:val="14"/>
        </w:numPr>
        <w:jc w:val="both"/>
        <w:rPr>
          <w:rFonts w:ascii="Arial" w:hAnsi="Arial" w:cs="Arial"/>
          <w:sz w:val="24"/>
          <w:szCs w:val="24"/>
          <w:lang w:val="en-US"/>
        </w:rPr>
      </w:pPr>
      <w:r w:rsidRPr="002E6525">
        <w:rPr>
          <w:rFonts w:ascii="Arial" w:hAnsi="Arial" w:cs="Arial"/>
          <w:sz w:val="24"/>
          <w:szCs w:val="24"/>
          <w:lang w:val="en-US"/>
        </w:rPr>
        <w:t>Windows server 2008 R2 enterprise x 64</w:t>
      </w:r>
    </w:p>
    <w:p w:rsidR="00DC4581" w:rsidRDefault="00DC4581" w:rsidP="00DC4581">
      <w:pPr>
        <w:pStyle w:val="Prrafodelista"/>
        <w:numPr>
          <w:ilvl w:val="0"/>
          <w:numId w:val="14"/>
        </w:numPr>
        <w:jc w:val="both"/>
        <w:rPr>
          <w:rFonts w:ascii="Arial" w:hAnsi="Arial" w:cs="Arial"/>
          <w:sz w:val="24"/>
          <w:szCs w:val="24"/>
        </w:rPr>
      </w:pPr>
      <w:r w:rsidRPr="006E6873">
        <w:rPr>
          <w:rFonts w:ascii="Arial" w:hAnsi="Arial" w:cs="Arial"/>
          <w:sz w:val="24"/>
          <w:szCs w:val="24"/>
        </w:rPr>
        <w:t>Acceso a la administración de Oracle data base 11g R2 x 64</w:t>
      </w:r>
    </w:p>
    <w:p w:rsidR="00DC4581" w:rsidRDefault="00DC4581" w:rsidP="00DC4581">
      <w:pPr>
        <w:jc w:val="both"/>
        <w:rPr>
          <w:rFonts w:ascii="Arial" w:hAnsi="Arial" w:cs="Arial"/>
          <w:sz w:val="24"/>
          <w:szCs w:val="24"/>
        </w:rPr>
      </w:pPr>
    </w:p>
    <w:p w:rsidR="00DC4581" w:rsidRPr="00880877" w:rsidRDefault="00DC4581" w:rsidP="00DC4581">
      <w:pPr>
        <w:jc w:val="both"/>
        <w:rPr>
          <w:rFonts w:ascii="Arial" w:hAnsi="Arial" w:cs="Arial"/>
          <w:sz w:val="24"/>
          <w:szCs w:val="24"/>
        </w:rPr>
      </w:pPr>
    </w:p>
    <w:p w:rsidR="00DC4581" w:rsidRDefault="00DC4581" w:rsidP="00DC4581">
      <w:pPr>
        <w:pStyle w:val="Ttulo1"/>
        <w:numPr>
          <w:ilvl w:val="0"/>
          <w:numId w:val="12"/>
        </w:numPr>
        <w:spacing w:before="240"/>
      </w:pPr>
      <w:bookmarkStart w:id="4" w:name="_Toc9257937"/>
      <w:r>
        <w:t>Herramientas utilizadas para el desarrollo</w:t>
      </w:r>
      <w:bookmarkEnd w:id="4"/>
    </w:p>
    <w:p w:rsidR="00DC4581" w:rsidRPr="00AE1210" w:rsidRDefault="00DC4581" w:rsidP="00DC4581">
      <w:pPr>
        <w:rPr>
          <w:b/>
        </w:rPr>
      </w:pPr>
    </w:p>
    <w:p w:rsidR="00DC4581" w:rsidRPr="00AE1210" w:rsidRDefault="00DC4581" w:rsidP="00DC4581">
      <w:pPr>
        <w:ind w:left="708"/>
        <w:rPr>
          <w:rFonts w:ascii="Arial" w:hAnsi="Arial" w:cs="Arial"/>
          <w:b/>
          <w:sz w:val="24"/>
          <w:szCs w:val="24"/>
        </w:rPr>
      </w:pPr>
      <w:r w:rsidRPr="00AE1210">
        <w:rPr>
          <w:rFonts w:ascii="Arial" w:hAnsi="Arial" w:cs="Arial"/>
          <w:b/>
          <w:sz w:val="24"/>
          <w:szCs w:val="24"/>
        </w:rPr>
        <w:t xml:space="preserve">Visual </w:t>
      </w:r>
      <w:proofErr w:type="spellStart"/>
      <w:r w:rsidRPr="00AE1210">
        <w:rPr>
          <w:rFonts w:ascii="Arial" w:hAnsi="Arial" w:cs="Arial"/>
          <w:b/>
          <w:sz w:val="24"/>
          <w:szCs w:val="24"/>
        </w:rPr>
        <w:t>studio</w:t>
      </w:r>
      <w:proofErr w:type="spellEnd"/>
      <w:r w:rsidRPr="00AE1210">
        <w:rPr>
          <w:rFonts w:ascii="Arial" w:hAnsi="Arial" w:cs="Arial"/>
          <w:b/>
          <w:sz w:val="24"/>
          <w:szCs w:val="24"/>
        </w:rPr>
        <w:t xml:space="preserve"> 2017 </w:t>
      </w:r>
      <w:proofErr w:type="spellStart"/>
      <w:r w:rsidRPr="00AE1210">
        <w:rPr>
          <w:rFonts w:ascii="Arial" w:hAnsi="Arial" w:cs="Arial"/>
          <w:b/>
          <w:sz w:val="24"/>
          <w:szCs w:val="24"/>
        </w:rPr>
        <w:t>community</w:t>
      </w:r>
      <w:proofErr w:type="spellEnd"/>
    </w:p>
    <w:p w:rsidR="00DC4581" w:rsidRPr="00AE1210" w:rsidRDefault="00DC4581" w:rsidP="00DC4581">
      <w:pPr>
        <w:ind w:left="708"/>
        <w:rPr>
          <w:rFonts w:ascii="Arial" w:hAnsi="Arial" w:cs="Arial"/>
          <w:sz w:val="24"/>
          <w:szCs w:val="24"/>
        </w:rPr>
      </w:pPr>
      <w:r w:rsidRPr="00AE1210">
        <w:rPr>
          <w:rFonts w:ascii="Arial" w:hAnsi="Arial" w:cs="Arial"/>
          <w:sz w:val="24"/>
          <w:szCs w:val="24"/>
        </w:rPr>
        <w:t xml:space="preserve">Microsoft Visual Studio es un entorno de desarrollo integrado (IDE, por sus siglas en inglés) para Windows, Linux y macOS. Es compatible con múltiples lenguajes de programación, tales como C++, C#, Visual Basic .NET, F#, Java, Python, Ruby y PHP, al igual que entornos de desarrollo web, como ASP.NET MVC, Django, etc., a lo cual hay que sumarle las nuevas capacidades en línea bajo Windows Azure en forma del editor </w:t>
      </w:r>
      <w:proofErr w:type="spellStart"/>
      <w:r w:rsidRPr="00AE1210">
        <w:rPr>
          <w:rFonts w:ascii="Arial" w:hAnsi="Arial" w:cs="Arial"/>
          <w:sz w:val="24"/>
          <w:szCs w:val="24"/>
        </w:rPr>
        <w:t>Monaco</w:t>
      </w:r>
      <w:proofErr w:type="spellEnd"/>
      <w:r w:rsidRPr="00AE1210">
        <w:rPr>
          <w:rFonts w:ascii="Arial" w:hAnsi="Arial" w:cs="Arial"/>
          <w:sz w:val="24"/>
          <w:szCs w:val="24"/>
        </w:rPr>
        <w:t>.</w:t>
      </w:r>
    </w:p>
    <w:p w:rsidR="00DC4581" w:rsidRPr="00AE1210" w:rsidRDefault="00DC4581" w:rsidP="00DC4581">
      <w:pPr>
        <w:ind w:left="708"/>
        <w:rPr>
          <w:rFonts w:ascii="Arial" w:hAnsi="Arial" w:cs="Arial"/>
          <w:sz w:val="24"/>
          <w:szCs w:val="24"/>
        </w:rPr>
      </w:pPr>
    </w:p>
    <w:p w:rsidR="00DC4581" w:rsidRPr="00AE1210" w:rsidRDefault="00DC4581" w:rsidP="00DC4581">
      <w:pPr>
        <w:ind w:left="708"/>
        <w:rPr>
          <w:rFonts w:ascii="Arial" w:hAnsi="Arial" w:cs="Arial"/>
          <w:sz w:val="24"/>
          <w:szCs w:val="24"/>
        </w:rPr>
      </w:pPr>
      <w:r w:rsidRPr="00AE1210">
        <w:rPr>
          <w:rFonts w:ascii="Arial" w:hAnsi="Arial" w:cs="Arial"/>
          <w:sz w:val="24"/>
          <w:szCs w:val="24"/>
        </w:rPr>
        <w:t>Visual Studio permite a los desarrolladores crear sitios y aplicaciones web, así como servicios web en cualquier entorno compatible con la plataforma .NET (a partir de la versión .NET 2002). Así, se pueden crear aplicaciones que se comuniquen entre estaciones de trabajo, páginas web, dispositivos móviles, dispositivos embebidos y videoconsolas, entre otros.</w:t>
      </w:r>
    </w:p>
    <w:p w:rsidR="00DC4581" w:rsidRDefault="00DC4581" w:rsidP="00DC4581">
      <w:pPr>
        <w:ind w:left="708"/>
        <w:rPr>
          <w:rFonts w:ascii="Arial" w:hAnsi="Arial" w:cs="Arial"/>
          <w:sz w:val="24"/>
          <w:szCs w:val="24"/>
        </w:rPr>
      </w:pPr>
    </w:p>
    <w:p w:rsidR="00DC4581" w:rsidRDefault="00DC4581" w:rsidP="00DC4581">
      <w:pPr>
        <w:ind w:left="708"/>
        <w:rPr>
          <w:rFonts w:ascii="Arial" w:hAnsi="Arial" w:cs="Arial"/>
          <w:sz w:val="24"/>
          <w:szCs w:val="24"/>
        </w:rPr>
      </w:pPr>
    </w:p>
    <w:p w:rsidR="00DC4581" w:rsidRDefault="00DC4581" w:rsidP="00DC4581">
      <w:pPr>
        <w:ind w:left="708"/>
        <w:rPr>
          <w:rFonts w:ascii="Arial" w:hAnsi="Arial" w:cs="Arial"/>
          <w:sz w:val="24"/>
          <w:szCs w:val="24"/>
        </w:rPr>
      </w:pPr>
    </w:p>
    <w:p w:rsidR="00DC4581" w:rsidRPr="00AE1210" w:rsidRDefault="00DC4581" w:rsidP="00DC4581">
      <w:pPr>
        <w:ind w:left="708"/>
        <w:rPr>
          <w:rFonts w:ascii="Arial" w:hAnsi="Arial" w:cs="Arial"/>
          <w:sz w:val="24"/>
          <w:szCs w:val="24"/>
        </w:rPr>
      </w:pPr>
    </w:p>
    <w:p w:rsidR="00DC4581" w:rsidRDefault="00DC4581" w:rsidP="00DC4581">
      <w:pPr>
        <w:ind w:left="360"/>
        <w:jc w:val="both"/>
        <w:rPr>
          <w:rFonts w:ascii="Arial" w:hAnsi="Arial" w:cs="Arial"/>
          <w:sz w:val="24"/>
          <w:szCs w:val="24"/>
        </w:rPr>
      </w:pPr>
    </w:p>
    <w:p w:rsidR="00DC4581" w:rsidRDefault="00DC4581" w:rsidP="00DC4581">
      <w:pPr>
        <w:ind w:left="708"/>
        <w:jc w:val="both"/>
        <w:rPr>
          <w:rFonts w:ascii="Arial" w:hAnsi="Arial" w:cs="Arial"/>
          <w:b/>
          <w:sz w:val="24"/>
          <w:szCs w:val="24"/>
        </w:rPr>
      </w:pPr>
      <w:r>
        <w:rPr>
          <w:rFonts w:ascii="Arial" w:hAnsi="Arial" w:cs="Arial"/>
          <w:b/>
          <w:sz w:val="24"/>
          <w:szCs w:val="24"/>
        </w:rPr>
        <w:t xml:space="preserve">Oracle </w:t>
      </w:r>
      <w:proofErr w:type="spellStart"/>
      <w:r>
        <w:rPr>
          <w:rFonts w:ascii="Arial" w:hAnsi="Arial" w:cs="Arial"/>
          <w:b/>
          <w:sz w:val="24"/>
          <w:szCs w:val="24"/>
        </w:rPr>
        <w:t>express</w:t>
      </w:r>
      <w:proofErr w:type="spellEnd"/>
      <w:r>
        <w:rPr>
          <w:rFonts w:ascii="Arial" w:hAnsi="Arial" w:cs="Arial"/>
          <w:b/>
          <w:sz w:val="24"/>
          <w:szCs w:val="24"/>
        </w:rPr>
        <w:t xml:space="preserve"> </w:t>
      </w:r>
      <w:proofErr w:type="spellStart"/>
      <w:r>
        <w:rPr>
          <w:rFonts w:ascii="Arial" w:hAnsi="Arial" w:cs="Arial"/>
          <w:b/>
          <w:sz w:val="24"/>
          <w:szCs w:val="24"/>
        </w:rPr>
        <w:t>edition</w:t>
      </w:r>
      <w:proofErr w:type="spellEnd"/>
      <w:r>
        <w:rPr>
          <w:rFonts w:ascii="Arial" w:hAnsi="Arial" w:cs="Arial"/>
          <w:b/>
          <w:sz w:val="24"/>
          <w:szCs w:val="24"/>
        </w:rPr>
        <w:t xml:space="preserve"> 11g</w:t>
      </w:r>
    </w:p>
    <w:p w:rsidR="00DC4581" w:rsidRPr="00430249" w:rsidRDefault="00DC4581" w:rsidP="00DC4581">
      <w:pPr>
        <w:ind w:left="708"/>
        <w:jc w:val="both"/>
        <w:rPr>
          <w:rFonts w:ascii="Arial" w:hAnsi="Arial" w:cs="Arial"/>
          <w:sz w:val="24"/>
          <w:szCs w:val="24"/>
        </w:rPr>
      </w:pPr>
      <w:r w:rsidRPr="00430249">
        <w:rPr>
          <w:rFonts w:ascii="Arial" w:hAnsi="Arial" w:cs="Arial"/>
          <w:sz w:val="24"/>
          <w:szCs w:val="24"/>
        </w:rPr>
        <w:t xml:space="preserve">Oracle </w:t>
      </w:r>
      <w:proofErr w:type="spellStart"/>
      <w:r w:rsidRPr="00430249">
        <w:rPr>
          <w:rFonts w:ascii="Arial" w:hAnsi="Arial" w:cs="Arial"/>
          <w:sz w:val="24"/>
          <w:szCs w:val="24"/>
        </w:rPr>
        <w:t>Database</w:t>
      </w:r>
      <w:proofErr w:type="spellEnd"/>
      <w:r w:rsidRPr="00430249">
        <w:rPr>
          <w:rFonts w:ascii="Arial" w:hAnsi="Arial" w:cs="Arial"/>
          <w:sz w:val="24"/>
          <w:szCs w:val="24"/>
        </w:rPr>
        <w:t xml:space="preserve"> es un sistema de gestión de base de datos de tipo objeto-relacional (ORDBMS, por el acrónimo en inglés de </w:t>
      </w:r>
      <w:proofErr w:type="spellStart"/>
      <w:r w:rsidRPr="00430249">
        <w:rPr>
          <w:rFonts w:ascii="Arial" w:hAnsi="Arial" w:cs="Arial"/>
          <w:sz w:val="24"/>
          <w:szCs w:val="24"/>
        </w:rPr>
        <w:t>Object-Relational</w:t>
      </w:r>
      <w:proofErr w:type="spellEnd"/>
      <w:r w:rsidRPr="00430249">
        <w:rPr>
          <w:rFonts w:ascii="Arial" w:hAnsi="Arial" w:cs="Arial"/>
          <w:sz w:val="24"/>
          <w:szCs w:val="24"/>
        </w:rPr>
        <w:t xml:space="preserve"> Data Base Management </w:t>
      </w:r>
      <w:proofErr w:type="spellStart"/>
      <w:r w:rsidRPr="00430249">
        <w:rPr>
          <w:rFonts w:ascii="Arial" w:hAnsi="Arial" w:cs="Arial"/>
          <w:sz w:val="24"/>
          <w:szCs w:val="24"/>
        </w:rPr>
        <w:t>System</w:t>
      </w:r>
      <w:proofErr w:type="spellEnd"/>
      <w:r w:rsidRPr="00430249">
        <w:rPr>
          <w:rFonts w:ascii="Arial" w:hAnsi="Arial" w:cs="Arial"/>
          <w:sz w:val="24"/>
          <w:szCs w:val="24"/>
        </w:rPr>
        <w:t xml:space="preserve">), desarrollado por Oracle </w:t>
      </w:r>
      <w:proofErr w:type="spellStart"/>
      <w:r w:rsidRPr="00430249">
        <w:rPr>
          <w:rFonts w:ascii="Arial" w:hAnsi="Arial" w:cs="Arial"/>
          <w:sz w:val="24"/>
          <w:szCs w:val="24"/>
        </w:rPr>
        <w:t>Corporation</w:t>
      </w:r>
      <w:proofErr w:type="spellEnd"/>
      <w:r w:rsidRPr="00430249">
        <w:rPr>
          <w:rFonts w:ascii="Arial" w:hAnsi="Arial" w:cs="Arial"/>
          <w:sz w:val="24"/>
          <w:szCs w:val="24"/>
        </w:rPr>
        <w:t>.</w:t>
      </w:r>
    </w:p>
    <w:p w:rsidR="00DC4581" w:rsidRPr="00430249" w:rsidRDefault="00DC4581" w:rsidP="00DC4581">
      <w:pPr>
        <w:ind w:left="708"/>
        <w:jc w:val="both"/>
        <w:rPr>
          <w:rFonts w:ascii="Arial" w:hAnsi="Arial" w:cs="Arial"/>
          <w:sz w:val="24"/>
          <w:szCs w:val="24"/>
        </w:rPr>
      </w:pPr>
    </w:p>
    <w:p w:rsidR="00DC4581" w:rsidRPr="00430249" w:rsidRDefault="00DC4581" w:rsidP="00DC4581">
      <w:pPr>
        <w:ind w:left="708"/>
        <w:jc w:val="both"/>
        <w:rPr>
          <w:rFonts w:ascii="Arial" w:hAnsi="Arial" w:cs="Arial"/>
          <w:sz w:val="24"/>
          <w:szCs w:val="24"/>
        </w:rPr>
      </w:pPr>
      <w:r w:rsidRPr="00430249">
        <w:rPr>
          <w:rFonts w:ascii="Arial" w:hAnsi="Arial" w:cs="Arial"/>
          <w:sz w:val="24"/>
          <w:szCs w:val="24"/>
        </w:rPr>
        <w:t>Su dominio en el mercado de servidores empresariales había sido casi total hasta que recientemente tiene la competencia del Microsoft SQL Server y de la oferta de otros RDBMS con licencia libre como PostgreSQL, MySQL o Firebird.</w:t>
      </w:r>
    </w:p>
    <w:p w:rsidR="00DC4581" w:rsidRPr="00430249" w:rsidRDefault="00DC4581" w:rsidP="00DC4581">
      <w:pPr>
        <w:ind w:left="708"/>
        <w:jc w:val="both"/>
        <w:rPr>
          <w:rFonts w:ascii="Arial" w:hAnsi="Arial" w:cs="Arial"/>
          <w:sz w:val="24"/>
          <w:szCs w:val="24"/>
        </w:rPr>
      </w:pPr>
    </w:p>
    <w:p w:rsidR="00DC4581" w:rsidRDefault="00DC4581" w:rsidP="00DC4581">
      <w:pPr>
        <w:ind w:left="708"/>
        <w:jc w:val="both"/>
        <w:rPr>
          <w:rFonts w:ascii="Arial" w:hAnsi="Arial" w:cs="Arial"/>
          <w:sz w:val="24"/>
          <w:szCs w:val="24"/>
        </w:rPr>
      </w:pPr>
      <w:r w:rsidRPr="00430249">
        <w:rPr>
          <w:rFonts w:ascii="Arial" w:hAnsi="Arial" w:cs="Arial"/>
          <w:sz w:val="24"/>
          <w:szCs w:val="24"/>
        </w:rPr>
        <w:t>Las últimas versiones de Oracle han sido certificadas para poder trabajar bajo GNU/Linux.</w:t>
      </w:r>
    </w:p>
    <w:p w:rsidR="00DC4581" w:rsidRDefault="00DC4581" w:rsidP="00DC4581">
      <w:pPr>
        <w:ind w:left="708"/>
        <w:jc w:val="both"/>
        <w:rPr>
          <w:rFonts w:ascii="Arial" w:hAnsi="Arial" w:cs="Arial"/>
          <w:sz w:val="24"/>
          <w:szCs w:val="24"/>
        </w:rPr>
      </w:pPr>
    </w:p>
    <w:p w:rsidR="00DC4581" w:rsidRDefault="00DC4581" w:rsidP="00DC4581">
      <w:pPr>
        <w:ind w:left="708"/>
        <w:jc w:val="both"/>
        <w:rPr>
          <w:rFonts w:ascii="Arial" w:hAnsi="Arial" w:cs="Arial"/>
          <w:sz w:val="24"/>
          <w:szCs w:val="24"/>
        </w:rPr>
      </w:pPr>
    </w:p>
    <w:p w:rsidR="00DC4581" w:rsidRDefault="00DC4581" w:rsidP="00DC4581">
      <w:pPr>
        <w:ind w:left="708"/>
        <w:jc w:val="both"/>
        <w:rPr>
          <w:rFonts w:ascii="Arial" w:hAnsi="Arial" w:cs="Arial"/>
          <w:b/>
          <w:sz w:val="24"/>
          <w:szCs w:val="24"/>
        </w:rPr>
      </w:pPr>
      <w:r>
        <w:rPr>
          <w:rFonts w:ascii="Arial" w:hAnsi="Arial" w:cs="Arial"/>
          <w:b/>
          <w:sz w:val="24"/>
          <w:szCs w:val="24"/>
        </w:rPr>
        <w:t>Asp.Net</w:t>
      </w:r>
    </w:p>
    <w:p w:rsidR="00DC4581" w:rsidRDefault="00DC4581" w:rsidP="00DC4581">
      <w:pPr>
        <w:ind w:left="708"/>
        <w:jc w:val="both"/>
        <w:rPr>
          <w:rFonts w:ascii="Arial" w:hAnsi="Arial" w:cs="Arial"/>
          <w:sz w:val="24"/>
          <w:szCs w:val="24"/>
        </w:rPr>
      </w:pPr>
      <w:r w:rsidRPr="00430249">
        <w:rPr>
          <w:rFonts w:ascii="Arial" w:hAnsi="Arial" w:cs="Arial"/>
          <w:sz w:val="24"/>
          <w:szCs w:val="24"/>
        </w:rPr>
        <w:t xml:space="preserve">ASP.NET es un entorno para aplicaciones web desarrollado y comercializado por Microsoft. Es usado por programadores y diseñadores para construir sitios web dinámicos, aplicaciones web y servicios web XML. Apareció en enero de 2002 con la versión 1.0 del .NET Framework, y es la tecnología sucesora de la tecnología Active Server Pages (ASP). ASP.NET está construido sobre el </w:t>
      </w:r>
      <w:proofErr w:type="spellStart"/>
      <w:r w:rsidRPr="00430249">
        <w:rPr>
          <w:rFonts w:ascii="Arial" w:hAnsi="Arial" w:cs="Arial"/>
          <w:sz w:val="24"/>
          <w:szCs w:val="24"/>
        </w:rPr>
        <w:t>Common</w:t>
      </w:r>
      <w:proofErr w:type="spellEnd"/>
      <w:r w:rsidRPr="00430249">
        <w:rPr>
          <w:rFonts w:ascii="Arial" w:hAnsi="Arial" w:cs="Arial"/>
          <w:sz w:val="24"/>
          <w:szCs w:val="24"/>
        </w:rPr>
        <w:t xml:space="preserve"> </w:t>
      </w:r>
      <w:proofErr w:type="spellStart"/>
      <w:r w:rsidRPr="00430249">
        <w:rPr>
          <w:rFonts w:ascii="Arial" w:hAnsi="Arial" w:cs="Arial"/>
          <w:sz w:val="24"/>
          <w:szCs w:val="24"/>
        </w:rPr>
        <w:t>Language</w:t>
      </w:r>
      <w:proofErr w:type="spellEnd"/>
      <w:r w:rsidRPr="00430249">
        <w:rPr>
          <w:rFonts w:ascii="Arial" w:hAnsi="Arial" w:cs="Arial"/>
          <w:sz w:val="24"/>
          <w:szCs w:val="24"/>
        </w:rPr>
        <w:t xml:space="preserve"> </w:t>
      </w:r>
      <w:proofErr w:type="spellStart"/>
      <w:r w:rsidRPr="00430249">
        <w:rPr>
          <w:rFonts w:ascii="Arial" w:hAnsi="Arial" w:cs="Arial"/>
          <w:sz w:val="24"/>
          <w:szCs w:val="24"/>
        </w:rPr>
        <w:t>Runtime</w:t>
      </w:r>
      <w:proofErr w:type="spellEnd"/>
      <w:r w:rsidRPr="00430249">
        <w:rPr>
          <w:rFonts w:ascii="Arial" w:hAnsi="Arial" w:cs="Arial"/>
          <w:sz w:val="24"/>
          <w:szCs w:val="24"/>
        </w:rPr>
        <w:t>, permitiendo a los programadores escribir código ASP.NET usando cualquier lenguaje admitido por el .NET Framework.</w:t>
      </w:r>
    </w:p>
    <w:p w:rsidR="00DC4581" w:rsidRDefault="00DC4581" w:rsidP="00DC4581">
      <w:pPr>
        <w:ind w:left="708"/>
        <w:jc w:val="both"/>
        <w:rPr>
          <w:rFonts w:ascii="Arial" w:hAnsi="Arial" w:cs="Arial"/>
          <w:sz w:val="24"/>
          <w:szCs w:val="24"/>
        </w:rPr>
      </w:pPr>
    </w:p>
    <w:p w:rsidR="00DC4581" w:rsidRDefault="00DC4581" w:rsidP="00DC4581">
      <w:pPr>
        <w:ind w:left="708"/>
        <w:jc w:val="both"/>
        <w:rPr>
          <w:rFonts w:ascii="Arial" w:hAnsi="Arial" w:cs="Arial"/>
          <w:sz w:val="24"/>
          <w:szCs w:val="24"/>
        </w:rPr>
      </w:pPr>
    </w:p>
    <w:p w:rsidR="00DC4581" w:rsidRDefault="00DC4581" w:rsidP="00DC4581">
      <w:pPr>
        <w:ind w:left="708"/>
        <w:jc w:val="both"/>
        <w:rPr>
          <w:rFonts w:ascii="Arial" w:hAnsi="Arial" w:cs="Arial"/>
          <w:sz w:val="24"/>
          <w:szCs w:val="24"/>
        </w:rPr>
      </w:pPr>
    </w:p>
    <w:p w:rsidR="00DC4581" w:rsidRDefault="00DC4581" w:rsidP="00DC4581">
      <w:pPr>
        <w:ind w:left="708"/>
        <w:jc w:val="both"/>
        <w:rPr>
          <w:rFonts w:ascii="Arial" w:hAnsi="Arial" w:cs="Arial"/>
          <w:sz w:val="24"/>
          <w:szCs w:val="24"/>
        </w:rPr>
      </w:pPr>
    </w:p>
    <w:p w:rsidR="00DC4581" w:rsidRDefault="00DC4581" w:rsidP="00DC4581">
      <w:pPr>
        <w:ind w:left="708"/>
        <w:jc w:val="both"/>
        <w:rPr>
          <w:rFonts w:ascii="Arial" w:hAnsi="Arial" w:cs="Arial"/>
          <w:sz w:val="24"/>
          <w:szCs w:val="24"/>
        </w:rPr>
      </w:pPr>
    </w:p>
    <w:p w:rsidR="00DC4581" w:rsidRDefault="00DC4581" w:rsidP="00DC4581">
      <w:pPr>
        <w:ind w:left="708"/>
        <w:jc w:val="both"/>
        <w:rPr>
          <w:rFonts w:ascii="Arial" w:hAnsi="Arial" w:cs="Arial"/>
          <w:sz w:val="24"/>
          <w:szCs w:val="24"/>
        </w:rPr>
      </w:pPr>
    </w:p>
    <w:p w:rsidR="00DC4581" w:rsidRDefault="00DC4581" w:rsidP="00DC4581">
      <w:pPr>
        <w:ind w:left="708"/>
        <w:jc w:val="both"/>
        <w:rPr>
          <w:rFonts w:ascii="Arial" w:hAnsi="Arial" w:cs="Arial"/>
          <w:sz w:val="24"/>
          <w:szCs w:val="24"/>
        </w:rPr>
      </w:pPr>
    </w:p>
    <w:p w:rsidR="00DC4581" w:rsidRDefault="00DC4581" w:rsidP="00DC4581">
      <w:pPr>
        <w:ind w:left="708"/>
        <w:jc w:val="both"/>
        <w:rPr>
          <w:rFonts w:ascii="Arial" w:hAnsi="Arial" w:cs="Arial"/>
          <w:sz w:val="24"/>
          <w:szCs w:val="24"/>
        </w:rPr>
      </w:pPr>
    </w:p>
    <w:p w:rsidR="00DC4581" w:rsidRDefault="00DC4581" w:rsidP="00DC4581">
      <w:pPr>
        <w:ind w:left="708"/>
        <w:jc w:val="both"/>
        <w:rPr>
          <w:rFonts w:ascii="Arial" w:hAnsi="Arial" w:cs="Arial"/>
          <w:sz w:val="24"/>
          <w:szCs w:val="24"/>
        </w:rPr>
      </w:pPr>
    </w:p>
    <w:p w:rsidR="00DC4581" w:rsidRDefault="00DC4581" w:rsidP="00DC4581">
      <w:pPr>
        <w:pStyle w:val="Ttulo1"/>
        <w:numPr>
          <w:ilvl w:val="0"/>
          <w:numId w:val="12"/>
        </w:numPr>
        <w:spacing w:before="240"/>
        <w:rPr>
          <w:rFonts w:ascii="Arial" w:hAnsi="Arial" w:cs="Arial"/>
          <w:sz w:val="24"/>
          <w:szCs w:val="24"/>
        </w:rPr>
      </w:pPr>
      <w:bookmarkStart w:id="5" w:name="_Toc9257938"/>
      <w:r w:rsidRPr="000E4CF8">
        <w:rPr>
          <w:rFonts w:ascii="Arial" w:hAnsi="Arial" w:cs="Arial"/>
          <w:sz w:val="24"/>
          <w:szCs w:val="24"/>
        </w:rPr>
        <w:t xml:space="preserve">Instalación de Oracle </w:t>
      </w:r>
      <w:proofErr w:type="spellStart"/>
      <w:r w:rsidRPr="000E4CF8">
        <w:rPr>
          <w:rFonts w:ascii="Arial" w:hAnsi="Arial" w:cs="Arial"/>
          <w:sz w:val="24"/>
          <w:szCs w:val="24"/>
        </w:rPr>
        <w:t>express</w:t>
      </w:r>
      <w:proofErr w:type="spellEnd"/>
      <w:r w:rsidRPr="000E4CF8">
        <w:rPr>
          <w:rFonts w:ascii="Arial" w:hAnsi="Arial" w:cs="Arial"/>
          <w:sz w:val="24"/>
          <w:szCs w:val="24"/>
        </w:rPr>
        <w:t xml:space="preserve"> </w:t>
      </w:r>
      <w:proofErr w:type="spellStart"/>
      <w:r w:rsidRPr="000E4CF8">
        <w:rPr>
          <w:rFonts w:ascii="Arial" w:hAnsi="Arial" w:cs="Arial"/>
          <w:sz w:val="24"/>
          <w:szCs w:val="24"/>
        </w:rPr>
        <w:t>edition</w:t>
      </w:r>
      <w:proofErr w:type="spellEnd"/>
      <w:r w:rsidRPr="000E4CF8">
        <w:rPr>
          <w:rFonts w:ascii="Arial" w:hAnsi="Arial" w:cs="Arial"/>
          <w:sz w:val="24"/>
          <w:szCs w:val="24"/>
        </w:rPr>
        <w:t xml:space="preserve"> 11g</w:t>
      </w:r>
      <w:bookmarkEnd w:id="5"/>
    </w:p>
    <w:p w:rsidR="00DC4581" w:rsidRPr="00D95433" w:rsidRDefault="00DC4581" w:rsidP="00DC4581">
      <w:pPr>
        <w:rPr>
          <w:rFonts w:ascii="Arial" w:hAnsi="Arial" w:cs="Arial"/>
          <w:sz w:val="24"/>
          <w:szCs w:val="24"/>
        </w:rPr>
      </w:pPr>
      <w:r>
        <w:rPr>
          <w:rFonts w:ascii="Arial" w:hAnsi="Arial" w:cs="Arial"/>
          <w:sz w:val="24"/>
          <w:szCs w:val="24"/>
        </w:rPr>
        <w:t>Link de archivos necesarios:</w:t>
      </w:r>
      <w:r w:rsidRPr="0088726D">
        <w:t xml:space="preserve"> </w:t>
      </w:r>
      <w:r w:rsidRPr="00BC5E5B">
        <w:t>https://drive.google.com/drive/folders/17aY9XpDainsc_uU1RiTSSk7CABe6idhR?usp=sharing</w:t>
      </w:r>
    </w:p>
    <w:p w:rsidR="00DC4581" w:rsidRPr="000E4CF8" w:rsidRDefault="00DC4581" w:rsidP="00DC4581">
      <w:pPr>
        <w:rPr>
          <w:rFonts w:ascii="Arial" w:hAnsi="Arial" w:cs="Arial"/>
          <w:sz w:val="24"/>
          <w:szCs w:val="24"/>
        </w:rPr>
      </w:pPr>
      <w:r w:rsidRPr="000E4CF8">
        <w:rPr>
          <w:rFonts w:ascii="Arial" w:hAnsi="Arial" w:cs="Arial"/>
          <w:sz w:val="24"/>
          <w:szCs w:val="24"/>
        </w:rPr>
        <w:t>Extraer el rar</w:t>
      </w:r>
    </w:p>
    <w:p w:rsidR="00DC4581"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26D06710" wp14:editId="240E8736">
            <wp:extent cx="5612130" cy="3156585"/>
            <wp:effectExtent l="0" t="0" r="762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156585"/>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r w:rsidRPr="000E4CF8">
        <w:rPr>
          <w:rFonts w:ascii="Arial" w:hAnsi="Arial" w:cs="Arial"/>
          <w:sz w:val="24"/>
          <w:szCs w:val="24"/>
        </w:rPr>
        <w:t>Dele clic a la carpeta INSTALADOR-ORACLE</w:t>
      </w:r>
    </w:p>
    <w:p w:rsidR="00DC4581" w:rsidRPr="000E4CF8"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5C65F782" wp14:editId="4ED52EB6">
            <wp:extent cx="5612130" cy="2296160"/>
            <wp:effectExtent l="0" t="0" r="762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296160"/>
                    </a:xfrm>
                    <a:prstGeom prst="rect">
                      <a:avLst/>
                    </a:prstGeom>
                  </pic:spPr>
                </pic:pic>
              </a:graphicData>
            </a:graphic>
          </wp:inline>
        </w:drawing>
      </w: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r w:rsidRPr="000E4CF8">
        <w:rPr>
          <w:rFonts w:ascii="Arial" w:hAnsi="Arial" w:cs="Arial"/>
          <w:sz w:val="24"/>
          <w:szCs w:val="24"/>
        </w:rPr>
        <w:t>Dele clic a la carpeta oraclexe112_win32</w:t>
      </w:r>
    </w:p>
    <w:p w:rsidR="00DC4581" w:rsidRPr="000E4CF8"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636DD8F4" wp14:editId="0828E482">
            <wp:extent cx="5612130" cy="190119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901190"/>
                    </a:xfrm>
                    <a:prstGeom prst="rect">
                      <a:avLst/>
                    </a:prstGeom>
                  </pic:spPr>
                </pic:pic>
              </a:graphicData>
            </a:graphic>
          </wp:inline>
        </w:drawing>
      </w: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r w:rsidRPr="000E4CF8">
        <w:rPr>
          <w:rFonts w:ascii="Arial" w:hAnsi="Arial" w:cs="Arial"/>
          <w:sz w:val="24"/>
          <w:szCs w:val="24"/>
        </w:rPr>
        <w:t>Dele clic a la carpeta DISK1</w:t>
      </w:r>
    </w:p>
    <w:p w:rsidR="00DC4581" w:rsidRPr="000E4CF8"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23D2F6DE" wp14:editId="6F55597E">
            <wp:extent cx="5612130" cy="148780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487805"/>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r w:rsidRPr="000E4CF8">
        <w:rPr>
          <w:rFonts w:ascii="Arial" w:hAnsi="Arial" w:cs="Arial"/>
          <w:sz w:val="24"/>
          <w:szCs w:val="24"/>
        </w:rPr>
        <w:t xml:space="preserve">Dele clic al instalador llamado </w:t>
      </w:r>
      <w:proofErr w:type="spellStart"/>
      <w:r w:rsidRPr="000E4CF8">
        <w:rPr>
          <w:rFonts w:ascii="Arial" w:hAnsi="Arial" w:cs="Arial"/>
          <w:sz w:val="24"/>
          <w:szCs w:val="24"/>
        </w:rPr>
        <w:t>setup</w:t>
      </w:r>
      <w:proofErr w:type="spellEnd"/>
    </w:p>
    <w:p w:rsidR="00DC4581" w:rsidRPr="000E4CF8"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3857357A" wp14:editId="04AB6928">
            <wp:extent cx="5612130" cy="329501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295015"/>
                    </a:xfrm>
                    <a:prstGeom prst="rect">
                      <a:avLst/>
                    </a:prstGeom>
                  </pic:spPr>
                </pic:pic>
              </a:graphicData>
            </a:graphic>
          </wp:inline>
        </w:drawing>
      </w:r>
    </w:p>
    <w:p w:rsidR="00DC4581" w:rsidRPr="000E4CF8"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r w:rsidRPr="000E4CF8">
        <w:rPr>
          <w:rFonts w:ascii="Arial" w:hAnsi="Arial" w:cs="Arial"/>
          <w:sz w:val="24"/>
          <w:szCs w:val="24"/>
        </w:rPr>
        <w:t xml:space="preserve">Dele en </w:t>
      </w:r>
      <w:proofErr w:type="spellStart"/>
      <w:r w:rsidRPr="000E4CF8">
        <w:rPr>
          <w:rFonts w:ascii="Arial" w:hAnsi="Arial" w:cs="Arial"/>
          <w:sz w:val="24"/>
          <w:szCs w:val="24"/>
        </w:rPr>
        <w:t>next</w:t>
      </w:r>
      <w:proofErr w:type="spellEnd"/>
    </w:p>
    <w:p w:rsidR="00DC4581" w:rsidRPr="000E4CF8"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3EEDE338" wp14:editId="4732C451">
            <wp:extent cx="5612130" cy="3885565"/>
            <wp:effectExtent l="0" t="0" r="762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885565"/>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r w:rsidRPr="000E4CF8">
        <w:rPr>
          <w:rFonts w:ascii="Arial" w:hAnsi="Arial" w:cs="Arial"/>
          <w:sz w:val="24"/>
          <w:szCs w:val="24"/>
        </w:rPr>
        <w:t xml:space="preserve">Lee términos y </w:t>
      </w:r>
      <w:r w:rsidRPr="000E4CF8">
        <w:rPr>
          <w:rFonts w:ascii="Arial" w:hAnsi="Arial" w:cs="Arial"/>
          <w:sz w:val="24"/>
          <w:szCs w:val="24"/>
        </w:rPr>
        <w:t>condiciones, dale</w:t>
      </w:r>
      <w:r w:rsidRPr="000E4CF8">
        <w:rPr>
          <w:rFonts w:ascii="Arial" w:hAnsi="Arial" w:cs="Arial"/>
          <w:sz w:val="24"/>
          <w:szCs w:val="24"/>
        </w:rPr>
        <w:t xml:space="preserve"> clic a la opción de aceptar y luego dale a siguiente</w:t>
      </w:r>
    </w:p>
    <w:p w:rsidR="00DC4581"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01A243A0" wp14:editId="49090FB1">
            <wp:extent cx="4762500" cy="3638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3638550"/>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7BABC67A" wp14:editId="07EA1F13">
            <wp:extent cx="4924425" cy="3724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24425" cy="3724275"/>
                    </a:xfrm>
                    <a:prstGeom prst="rect">
                      <a:avLst/>
                    </a:prstGeom>
                  </pic:spPr>
                </pic:pic>
              </a:graphicData>
            </a:graphic>
          </wp:inline>
        </w:drawing>
      </w:r>
    </w:p>
    <w:p w:rsidR="00DC4581" w:rsidRPr="000E4CF8"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r w:rsidRPr="000E4CF8">
        <w:rPr>
          <w:rFonts w:ascii="Arial" w:hAnsi="Arial" w:cs="Arial"/>
          <w:sz w:val="24"/>
          <w:szCs w:val="24"/>
        </w:rPr>
        <w:t>Dale clic en siguiente</w:t>
      </w:r>
    </w:p>
    <w:p w:rsidR="00DC4581"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3BB6CCFB" wp14:editId="6EE2920C">
            <wp:extent cx="4829175" cy="36957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9175" cy="3695700"/>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0509C089" wp14:editId="622C0A14">
            <wp:extent cx="4800600" cy="36290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0600" cy="3629025"/>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r w:rsidRPr="000E4CF8">
        <w:rPr>
          <w:rFonts w:ascii="Arial" w:hAnsi="Arial" w:cs="Arial"/>
          <w:sz w:val="24"/>
          <w:szCs w:val="24"/>
        </w:rPr>
        <w:t>Coloque una contraseña sencilla y que recuerde</w:t>
      </w:r>
    </w:p>
    <w:p w:rsidR="00DC4581" w:rsidRPr="000E4CF8"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4E8B97F4" wp14:editId="5C513AB0">
            <wp:extent cx="4810125" cy="36195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125" cy="3619500"/>
                    </a:xfrm>
                    <a:prstGeom prst="rect">
                      <a:avLst/>
                    </a:prstGeom>
                  </pic:spPr>
                </pic:pic>
              </a:graphicData>
            </a:graphic>
          </wp:inline>
        </w:drawing>
      </w: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r w:rsidRPr="000E4CF8">
        <w:rPr>
          <w:rFonts w:ascii="Arial" w:hAnsi="Arial" w:cs="Arial"/>
          <w:sz w:val="24"/>
          <w:szCs w:val="24"/>
        </w:rPr>
        <w:t>Dele clic a siguiente</w:t>
      </w:r>
    </w:p>
    <w:p w:rsidR="00DC4581" w:rsidRPr="000E4CF8"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334563FB" wp14:editId="08195932">
            <wp:extent cx="4600575" cy="37052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00575" cy="3705225"/>
                    </a:xfrm>
                    <a:prstGeom prst="rect">
                      <a:avLst/>
                    </a:prstGeom>
                  </pic:spPr>
                </pic:pic>
              </a:graphicData>
            </a:graphic>
          </wp:inline>
        </w:drawing>
      </w: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r w:rsidRPr="000E4CF8">
        <w:rPr>
          <w:rFonts w:ascii="Arial" w:hAnsi="Arial" w:cs="Arial"/>
          <w:sz w:val="24"/>
          <w:szCs w:val="24"/>
        </w:rPr>
        <w:t>Dele clic a instalar</w:t>
      </w:r>
    </w:p>
    <w:p w:rsidR="00DC4581" w:rsidRPr="000E4CF8"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4F7F91CE" wp14:editId="6C095FFA">
            <wp:extent cx="4762500" cy="36480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2500" cy="3648075"/>
                    </a:xfrm>
                    <a:prstGeom prst="rect">
                      <a:avLst/>
                    </a:prstGeom>
                  </pic:spPr>
                </pic:pic>
              </a:graphicData>
            </a:graphic>
          </wp:inline>
        </w:drawing>
      </w: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r w:rsidRPr="000E4CF8">
        <w:rPr>
          <w:rFonts w:ascii="Arial" w:hAnsi="Arial" w:cs="Arial"/>
          <w:sz w:val="24"/>
          <w:szCs w:val="24"/>
        </w:rPr>
        <w:t>Espere a que termine de instalar</w:t>
      </w:r>
    </w:p>
    <w:p w:rsidR="00DC4581" w:rsidRPr="000E4CF8"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3EB3F959" wp14:editId="1971AB2B">
            <wp:extent cx="4819650" cy="36099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9650" cy="3609975"/>
                    </a:xfrm>
                    <a:prstGeom prst="rect">
                      <a:avLst/>
                    </a:prstGeom>
                  </pic:spPr>
                </pic:pic>
              </a:graphicData>
            </a:graphic>
          </wp:inline>
        </w:drawing>
      </w: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r w:rsidRPr="000E4CF8">
        <w:rPr>
          <w:rFonts w:ascii="Arial" w:hAnsi="Arial" w:cs="Arial"/>
          <w:sz w:val="24"/>
          <w:szCs w:val="24"/>
        </w:rPr>
        <w:t xml:space="preserve">Dale clic a </w:t>
      </w:r>
      <w:proofErr w:type="spellStart"/>
      <w:r w:rsidRPr="000E4CF8">
        <w:rPr>
          <w:rFonts w:ascii="Arial" w:hAnsi="Arial" w:cs="Arial"/>
          <w:sz w:val="24"/>
          <w:szCs w:val="24"/>
        </w:rPr>
        <w:t>finish</w:t>
      </w:r>
      <w:proofErr w:type="spellEnd"/>
    </w:p>
    <w:p w:rsidR="00DC4581" w:rsidRPr="000E4CF8"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38C05050" wp14:editId="44D5CFAC">
            <wp:extent cx="4864735" cy="369443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4735" cy="3694430"/>
                    </a:xfrm>
                    <a:prstGeom prst="rect">
                      <a:avLst/>
                    </a:prstGeom>
                    <a:noFill/>
                  </pic:spPr>
                </pic:pic>
              </a:graphicData>
            </a:graphic>
          </wp:inline>
        </w:drawing>
      </w: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pStyle w:val="Ttulo1"/>
        <w:numPr>
          <w:ilvl w:val="0"/>
          <w:numId w:val="12"/>
        </w:numPr>
        <w:spacing w:before="240"/>
        <w:rPr>
          <w:rFonts w:ascii="Arial" w:hAnsi="Arial" w:cs="Arial"/>
          <w:sz w:val="24"/>
          <w:szCs w:val="24"/>
        </w:rPr>
      </w:pPr>
      <w:bookmarkStart w:id="6" w:name="_Toc9257939"/>
      <w:r w:rsidRPr="000E4CF8">
        <w:rPr>
          <w:rFonts w:ascii="Arial" w:hAnsi="Arial" w:cs="Arial"/>
          <w:sz w:val="24"/>
          <w:szCs w:val="24"/>
        </w:rPr>
        <w:t>Instalación de la base de datos</w:t>
      </w:r>
      <w:bookmarkEnd w:id="6"/>
    </w:p>
    <w:p w:rsidR="00DC4581" w:rsidRPr="000E4CF8" w:rsidRDefault="00DC4581" w:rsidP="00DC4581">
      <w:pPr>
        <w:rPr>
          <w:rFonts w:ascii="Arial" w:hAnsi="Arial" w:cs="Arial"/>
          <w:sz w:val="24"/>
          <w:szCs w:val="24"/>
        </w:rPr>
      </w:pPr>
    </w:p>
    <w:p w:rsidR="00DC4581" w:rsidRDefault="00DC4581" w:rsidP="00DC4581">
      <w:pPr>
        <w:rPr>
          <w:rFonts w:ascii="Arial" w:hAnsi="Arial" w:cs="Arial"/>
          <w:sz w:val="24"/>
          <w:szCs w:val="24"/>
        </w:rPr>
      </w:pPr>
      <w:r>
        <w:rPr>
          <w:rFonts w:ascii="Arial" w:hAnsi="Arial" w:cs="Arial"/>
          <w:sz w:val="24"/>
          <w:szCs w:val="24"/>
        </w:rPr>
        <w:t>Ve donde están los instaladores copia y pega el archivo llamado GENESIS.DMP en tu disco d</w:t>
      </w:r>
    </w:p>
    <w:p w:rsidR="00DC4581" w:rsidRDefault="00DC4581" w:rsidP="00DC4581">
      <w:pPr>
        <w:rPr>
          <w:rFonts w:ascii="Arial" w:hAnsi="Arial" w:cs="Arial"/>
          <w:sz w:val="24"/>
          <w:szCs w:val="24"/>
        </w:rPr>
      </w:pPr>
      <w:r>
        <w:rPr>
          <w:noProof/>
        </w:rPr>
        <w:drawing>
          <wp:inline distT="0" distB="0" distL="0" distR="0" wp14:anchorId="598CE5AE" wp14:editId="0D542925">
            <wp:extent cx="5612130" cy="3155315"/>
            <wp:effectExtent l="0" t="0" r="762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55315"/>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r>
        <w:rPr>
          <w:noProof/>
        </w:rPr>
        <w:drawing>
          <wp:inline distT="0" distB="0" distL="0" distR="0" wp14:anchorId="70BB1740" wp14:editId="5477F5E6">
            <wp:extent cx="5612130" cy="1694815"/>
            <wp:effectExtent l="0" t="0" r="762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94815"/>
                    </a:xfrm>
                    <a:prstGeom prst="rect">
                      <a:avLst/>
                    </a:prstGeom>
                  </pic:spPr>
                </pic:pic>
              </a:graphicData>
            </a:graphic>
          </wp:inline>
        </w:drawing>
      </w:r>
    </w:p>
    <w:p w:rsidR="00DC4581"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r w:rsidRPr="000E4CF8">
        <w:rPr>
          <w:rFonts w:ascii="Arial" w:hAnsi="Arial" w:cs="Arial"/>
          <w:sz w:val="24"/>
          <w:szCs w:val="24"/>
        </w:rPr>
        <w:t xml:space="preserve">Dirígete al buscador de archivos, escribe run </w:t>
      </w:r>
      <w:proofErr w:type="spellStart"/>
      <w:r w:rsidRPr="000E4CF8">
        <w:rPr>
          <w:rFonts w:ascii="Arial" w:hAnsi="Arial" w:cs="Arial"/>
          <w:sz w:val="24"/>
          <w:szCs w:val="24"/>
        </w:rPr>
        <w:t>sql</w:t>
      </w:r>
      <w:proofErr w:type="spellEnd"/>
      <w:r w:rsidRPr="000E4CF8">
        <w:rPr>
          <w:rFonts w:ascii="Arial" w:hAnsi="Arial" w:cs="Arial"/>
          <w:sz w:val="24"/>
          <w:szCs w:val="24"/>
        </w:rPr>
        <w:t xml:space="preserve"> y dale clic</w:t>
      </w:r>
    </w:p>
    <w:p w:rsidR="00DC4581" w:rsidRPr="000E4CF8"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192157F1" wp14:editId="2F3774CB">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55315"/>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p>
    <w:p w:rsidR="00DC4581" w:rsidRPr="000E4CF8" w:rsidRDefault="00DC4581" w:rsidP="00DC4581">
      <w:pPr>
        <w:rPr>
          <w:rFonts w:ascii="Arial" w:hAnsi="Arial" w:cs="Arial"/>
          <w:sz w:val="24"/>
          <w:szCs w:val="24"/>
        </w:rPr>
      </w:pPr>
      <w:r w:rsidRPr="000E4CF8">
        <w:rPr>
          <w:rFonts w:ascii="Arial" w:hAnsi="Arial" w:cs="Arial"/>
          <w:sz w:val="24"/>
          <w:szCs w:val="24"/>
        </w:rPr>
        <w:t xml:space="preserve">Ahora escribe </w:t>
      </w:r>
      <w:proofErr w:type="spellStart"/>
      <w:r w:rsidRPr="000E4CF8">
        <w:rPr>
          <w:rFonts w:ascii="Arial" w:hAnsi="Arial" w:cs="Arial"/>
          <w:sz w:val="24"/>
          <w:szCs w:val="24"/>
        </w:rPr>
        <w:t>connect</w:t>
      </w:r>
      <w:proofErr w:type="spellEnd"/>
      <w:r w:rsidRPr="000E4CF8">
        <w:rPr>
          <w:rFonts w:ascii="Arial" w:hAnsi="Arial" w:cs="Arial"/>
          <w:sz w:val="24"/>
          <w:szCs w:val="24"/>
        </w:rPr>
        <w:t xml:space="preserve"> </w:t>
      </w:r>
      <w:proofErr w:type="spellStart"/>
      <w:r w:rsidRPr="000E4CF8">
        <w:rPr>
          <w:rFonts w:ascii="Arial" w:hAnsi="Arial" w:cs="Arial"/>
          <w:sz w:val="24"/>
          <w:szCs w:val="24"/>
        </w:rPr>
        <w:t>system</w:t>
      </w:r>
      <w:proofErr w:type="spellEnd"/>
      <w:r w:rsidRPr="000E4CF8">
        <w:rPr>
          <w:rFonts w:ascii="Arial" w:hAnsi="Arial" w:cs="Arial"/>
          <w:sz w:val="24"/>
          <w:szCs w:val="24"/>
        </w:rPr>
        <w:t xml:space="preserve"> y pon la contraseña que utilizaste en la instalación de Oracle</w:t>
      </w:r>
    </w:p>
    <w:p w:rsidR="00DC4581" w:rsidRPr="000E4CF8" w:rsidRDefault="00DC4581" w:rsidP="00DC4581">
      <w:pPr>
        <w:rPr>
          <w:rFonts w:ascii="Arial" w:hAnsi="Arial" w:cs="Arial"/>
          <w:sz w:val="24"/>
          <w:szCs w:val="24"/>
        </w:rPr>
      </w:pPr>
      <w:r w:rsidRPr="000E4CF8">
        <w:rPr>
          <w:rFonts w:ascii="Arial" w:hAnsi="Arial" w:cs="Arial"/>
          <w:noProof/>
          <w:sz w:val="24"/>
          <w:szCs w:val="24"/>
          <w:lang w:val="en-US"/>
        </w:rPr>
        <w:drawing>
          <wp:inline distT="0" distB="0" distL="0" distR="0" wp14:anchorId="7D886B15" wp14:editId="7580EE93">
            <wp:extent cx="5612130" cy="145478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454785"/>
                    </a:xfrm>
                    <a:prstGeom prst="rect">
                      <a:avLst/>
                    </a:prstGeom>
                  </pic:spPr>
                </pic:pic>
              </a:graphicData>
            </a:graphic>
          </wp:inline>
        </w:drawing>
      </w:r>
    </w:p>
    <w:p w:rsidR="00DC4581" w:rsidRPr="000E4CF8" w:rsidRDefault="00DC4581" w:rsidP="00DC4581">
      <w:pPr>
        <w:rPr>
          <w:rFonts w:ascii="Arial" w:hAnsi="Arial" w:cs="Arial"/>
          <w:sz w:val="24"/>
          <w:szCs w:val="24"/>
        </w:rPr>
      </w:pPr>
    </w:p>
    <w:p w:rsidR="00DC4581" w:rsidRDefault="00DC4581" w:rsidP="00DC4581">
      <w:pPr>
        <w:rPr>
          <w:rFonts w:ascii="Arial" w:hAnsi="Arial" w:cs="Arial"/>
          <w:sz w:val="24"/>
          <w:szCs w:val="24"/>
        </w:rPr>
      </w:pPr>
      <w:r>
        <w:rPr>
          <w:rFonts w:ascii="Arial" w:hAnsi="Arial" w:cs="Arial"/>
          <w:sz w:val="24"/>
          <w:szCs w:val="24"/>
        </w:rPr>
        <w:t xml:space="preserve">Ahora cree un usuario llamado </w:t>
      </w:r>
      <w:proofErr w:type="spellStart"/>
      <w:r>
        <w:rPr>
          <w:rFonts w:ascii="Arial" w:hAnsi="Arial" w:cs="Arial"/>
          <w:sz w:val="24"/>
          <w:szCs w:val="24"/>
        </w:rPr>
        <w:t>genesis_administrador</w:t>
      </w:r>
      <w:proofErr w:type="spellEnd"/>
      <w:r>
        <w:rPr>
          <w:rFonts w:ascii="Arial" w:hAnsi="Arial" w:cs="Arial"/>
          <w:sz w:val="24"/>
          <w:szCs w:val="24"/>
        </w:rPr>
        <w:t xml:space="preserve"> con la contraseña en mayúsculas GENADMIN321 </w:t>
      </w:r>
    </w:p>
    <w:p w:rsidR="00DC4581" w:rsidRPr="000E4CF8" w:rsidRDefault="00DC4581" w:rsidP="00DC4581">
      <w:pPr>
        <w:rPr>
          <w:rFonts w:ascii="Arial" w:hAnsi="Arial" w:cs="Arial"/>
          <w:sz w:val="24"/>
          <w:szCs w:val="24"/>
        </w:rPr>
      </w:pPr>
    </w:p>
    <w:p w:rsidR="00DC4581" w:rsidRDefault="00DC4581" w:rsidP="00DC4581">
      <w:pPr>
        <w:rPr>
          <w:rFonts w:ascii="Arial" w:hAnsi="Arial" w:cs="Arial"/>
          <w:sz w:val="24"/>
          <w:szCs w:val="24"/>
        </w:rPr>
      </w:pPr>
      <w:r>
        <w:rPr>
          <w:noProof/>
        </w:rPr>
        <w:drawing>
          <wp:inline distT="0" distB="0" distL="0" distR="0" wp14:anchorId="6E4D779C" wp14:editId="2CF27F67">
            <wp:extent cx="5534025" cy="6477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4025" cy="647700"/>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r>
        <w:rPr>
          <w:rFonts w:ascii="Arial" w:hAnsi="Arial" w:cs="Arial"/>
          <w:sz w:val="24"/>
          <w:szCs w:val="24"/>
        </w:rPr>
        <w:t xml:space="preserve">Ahora debes darle permisos de </w:t>
      </w:r>
      <w:proofErr w:type="spellStart"/>
      <w:r>
        <w:rPr>
          <w:rFonts w:ascii="Arial" w:hAnsi="Arial" w:cs="Arial"/>
          <w:sz w:val="24"/>
          <w:szCs w:val="24"/>
        </w:rPr>
        <w:t>dba</w:t>
      </w:r>
      <w:proofErr w:type="spellEnd"/>
      <w:r>
        <w:rPr>
          <w:rFonts w:ascii="Arial" w:hAnsi="Arial" w:cs="Arial"/>
          <w:sz w:val="24"/>
          <w:szCs w:val="24"/>
        </w:rPr>
        <w:t xml:space="preserve"> a ese usuario usa el siguiente comando</w:t>
      </w:r>
    </w:p>
    <w:p w:rsidR="00DC4581" w:rsidRDefault="00DC4581" w:rsidP="00DC4581">
      <w:pPr>
        <w:rPr>
          <w:rFonts w:ascii="Arial" w:hAnsi="Arial" w:cs="Arial"/>
          <w:sz w:val="24"/>
          <w:szCs w:val="24"/>
        </w:rPr>
      </w:pPr>
      <w:r>
        <w:rPr>
          <w:noProof/>
        </w:rPr>
        <w:drawing>
          <wp:inline distT="0" distB="0" distL="0" distR="0" wp14:anchorId="6E0E6343" wp14:editId="3903012B">
            <wp:extent cx="4610100" cy="5810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0100" cy="581025"/>
                    </a:xfrm>
                    <a:prstGeom prst="rect">
                      <a:avLst/>
                    </a:prstGeom>
                  </pic:spPr>
                </pic:pic>
              </a:graphicData>
            </a:graphic>
          </wp:inline>
        </w:drawing>
      </w:r>
    </w:p>
    <w:p w:rsidR="00DC4581" w:rsidRDefault="00DC4581" w:rsidP="00DC4581">
      <w:pPr>
        <w:rPr>
          <w:rFonts w:ascii="Arial" w:hAnsi="Arial" w:cs="Arial"/>
          <w:sz w:val="24"/>
          <w:szCs w:val="24"/>
        </w:rPr>
      </w:pPr>
      <w:r>
        <w:rPr>
          <w:rFonts w:ascii="Arial" w:hAnsi="Arial" w:cs="Arial"/>
          <w:sz w:val="24"/>
          <w:szCs w:val="24"/>
        </w:rPr>
        <w:t>Ahora conéctate con ese usuario</w:t>
      </w:r>
    </w:p>
    <w:p w:rsidR="00DC4581" w:rsidRDefault="00DC4581" w:rsidP="00DC4581">
      <w:pPr>
        <w:rPr>
          <w:rFonts w:ascii="Arial" w:hAnsi="Arial" w:cs="Arial"/>
          <w:sz w:val="24"/>
          <w:szCs w:val="24"/>
        </w:rPr>
      </w:pPr>
      <w:r>
        <w:rPr>
          <w:noProof/>
        </w:rPr>
        <w:drawing>
          <wp:inline distT="0" distB="0" distL="0" distR="0" wp14:anchorId="4350A3F7" wp14:editId="07AF104D">
            <wp:extent cx="4429125" cy="64770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29125" cy="647700"/>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r>
        <w:rPr>
          <w:rFonts w:ascii="Arial" w:hAnsi="Arial" w:cs="Arial"/>
          <w:sz w:val="24"/>
          <w:szCs w:val="24"/>
        </w:rPr>
        <w:t xml:space="preserve">Ahora dirígete al </w:t>
      </w:r>
      <w:proofErr w:type="spellStart"/>
      <w:r>
        <w:rPr>
          <w:rFonts w:ascii="Arial" w:hAnsi="Arial" w:cs="Arial"/>
          <w:sz w:val="24"/>
          <w:szCs w:val="24"/>
        </w:rPr>
        <w:t>cmd</w:t>
      </w:r>
      <w:proofErr w:type="spellEnd"/>
      <w:r>
        <w:rPr>
          <w:rFonts w:ascii="Arial" w:hAnsi="Arial" w:cs="Arial"/>
          <w:sz w:val="24"/>
          <w:szCs w:val="24"/>
        </w:rPr>
        <w:t xml:space="preserve"> de tu computador</w:t>
      </w:r>
    </w:p>
    <w:p w:rsidR="00DC4581" w:rsidRDefault="00DC4581" w:rsidP="00DC4581">
      <w:pPr>
        <w:rPr>
          <w:rFonts w:ascii="Arial" w:hAnsi="Arial" w:cs="Arial"/>
          <w:sz w:val="24"/>
          <w:szCs w:val="24"/>
        </w:rPr>
      </w:pPr>
      <w:r>
        <w:rPr>
          <w:noProof/>
        </w:rPr>
        <w:drawing>
          <wp:inline distT="0" distB="0" distL="0" distR="0" wp14:anchorId="62111E15" wp14:editId="45BBE9BD">
            <wp:extent cx="5612130" cy="3155315"/>
            <wp:effectExtent l="0" t="0" r="7620"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155315"/>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r>
        <w:rPr>
          <w:rFonts w:ascii="Arial" w:hAnsi="Arial" w:cs="Arial"/>
          <w:sz w:val="24"/>
          <w:szCs w:val="24"/>
        </w:rPr>
        <w:t>Cuando estés dentro escribe el comando imp</w:t>
      </w:r>
    </w:p>
    <w:p w:rsidR="00DC4581" w:rsidRDefault="00DC4581" w:rsidP="00DC4581">
      <w:pPr>
        <w:rPr>
          <w:rFonts w:ascii="Arial" w:hAnsi="Arial" w:cs="Arial"/>
          <w:sz w:val="24"/>
          <w:szCs w:val="24"/>
        </w:rPr>
      </w:pPr>
      <w:r>
        <w:rPr>
          <w:noProof/>
        </w:rPr>
        <w:drawing>
          <wp:inline distT="0" distB="0" distL="0" distR="0" wp14:anchorId="5502D6E5" wp14:editId="68FAE3DC">
            <wp:extent cx="5612130" cy="181356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1813560"/>
                    </a:xfrm>
                    <a:prstGeom prst="rect">
                      <a:avLst/>
                    </a:prstGeom>
                  </pic:spPr>
                </pic:pic>
              </a:graphicData>
            </a:graphic>
          </wp:inline>
        </w:drawing>
      </w:r>
    </w:p>
    <w:p w:rsidR="00DC4581" w:rsidRDefault="00DC4581" w:rsidP="00DC4581">
      <w:pPr>
        <w:rPr>
          <w:rFonts w:ascii="Arial" w:hAnsi="Arial" w:cs="Arial"/>
          <w:sz w:val="24"/>
          <w:szCs w:val="24"/>
        </w:rPr>
      </w:pPr>
      <w:r>
        <w:rPr>
          <w:rFonts w:ascii="Arial" w:hAnsi="Arial" w:cs="Arial"/>
          <w:sz w:val="24"/>
          <w:szCs w:val="24"/>
        </w:rPr>
        <w:t xml:space="preserve">Ahora escribe el nombre del usuario de la base de datos </w:t>
      </w:r>
      <w:proofErr w:type="spellStart"/>
      <w:r>
        <w:rPr>
          <w:rFonts w:ascii="Arial" w:hAnsi="Arial" w:cs="Arial"/>
          <w:sz w:val="24"/>
          <w:szCs w:val="24"/>
        </w:rPr>
        <w:t>genesis_administrador</w:t>
      </w:r>
      <w:proofErr w:type="spellEnd"/>
      <w:r>
        <w:rPr>
          <w:rFonts w:ascii="Arial" w:hAnsi="Arial" w:cs="Arial"/>
          <w:sz w:val="24"/>
          <w:szCs w:val="24"/>
        </w:rPr>
        <w:t xml:space="preserve"> con la contraseña en mayúsculas GENADMIN321 </w:t>
      </w:r>
    </w:p>
    <w:p w:rsidR="00DC4581" w:rsidRDefault="00DC4581" w:rsidP="00DC4581">
      <w:pPr>
        <w:rPr>
          <w:rFonts w:ascii="Arial" w:hAnsi="Arial" w:cs="Arial"/>
          <w:sz w:val="24"/>
          <w:szCs w:val="24"/>
        </w:rPr>
      </w:pPr>
      <w:r>
        <w:rPr>
          <w:noProof/>
        </w:rPr>
        <w:drawing>
          <wp:inline distT="0" distB="0" distL="0" distR="0" wp14:anchorId="7C045280" wp14:editId="4CDDE1B3">
            <wp:extent cx="5612130" cy="181800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818005"/>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autoSpaceDE w:val="0"/>
        <w:autoSpaceDN w:val="0"/>
        <w:adjustRightInd w:val="0"/>
        <w:spacing w:after="0" w:line="240" w:lineRule="auto"/>
        <w:rPr>
          <w:rFonts w:ascii="Arial" w:hAnsi="Arial" w:cs="Arial"/>
          <w:sz w:val="26"/>
          <w:szCs w:val="26"/>
          <w:lang w:val="es-MX"/>
        </w:rPr>
      </w:pPr>
      <w:r>
        <w:rPr>
          <w:rFonts w:ascii="Arial" w:hAnsi="Arial" w:cs="Arial"/>
          <w:sz w:val="24"/>
          <w:szCs w:val="24"/>
        </w:rPr>
        <w:t xml:space="preserve">Ahora pulsa la letra </w:t>
      </w:r>
      <w:proofErr w:type="spellStart"/>
      <w:r>
        <w:rPr>
          <w:rFonts w:ascii="Arial" w:hAnsi="Arial" w:cs="Arial"/>
          <w:sz w:val="24"/>
          <w:szCs w:val="24"/>
        </w:rPr>
        <w:t>enter</w:t>
      </w:r>
      <w:proofErr w:type="spellEnd"/>
      <w:r>
        <w:rPr>
          <w:rFonts w:ascii="Arial" w:hAnsi="Arial" w:cs="Arial"/>
          <w:sz w:val="24"/>
          <w:szCs w:val="24"/>
        </w:rPr>
        <w:t xml:space="preserve"> hasta que salga </w:t>
      </w:r>
      <w:proofErr w:type="spellStart"/>
      <w:r w:rsidRPr="0016614A">
        <w:rPr>
          <w:rFonts w:ascii="Arial" w:hAnsi="Arial" w:cs="Arial"/>
          <w:sz w:val="24"/>
          <w:szCs w:val="24"/>
        </w:rPr>
        <w:t>Import</w:t>
      </w:r>
      <w:proofErr w:type="spellEnd"/>
      <w:r w:rsidRPr="0016614A">
        <w:rPr>
          <w:rFonts w:ascii="Arial" w:hAnsi="Arial" w:cs="Arial"/>
          <w:sz w:val="24"/>
          <w:szCs w:val="24"/>
        </w:rPr>
        <w:t xml:space="preserve"> file: EXPDAT.DMP &gt;</w:t>
      </w:r>
      <w:r>
        <w:rPr>
          <w:rFonts w:ascii="Arial" w:hAnsi="Arial" w:cs="Arial"/>
          <w:sz w:val="24"/>
          <w:szCs w:val="24"/>
        </w:rPr>
        <w:t>, donde debes escribir el siguiente comando d:</w:t>
      </w:r>
      <w:r w:rsidRPr="0016614A">
        <w:rPr>
          <w:rFonts w:ascii="Arial" w:hAnsi="Arial" w:cs="Arial"/>
          <w:sz w:val="26"/>
          <w:szCs w:val="26"/>
          <w:lang w:val="es-MX"/>
        </w:rPr>
        <w:t xml:space="preserve"> </w:t>
      </w:r>
      <w:r>
        <w:rPr>
          <w:rFonts w:ascii="Arial" w:hAnsi="Arial" w:cs="Arial"/>
          <w:sz w:val="26"/>
          <w:szCs w:val="26"/>
          <w:lang w:val="es-MX"/>
        </w:rPr>
        <w:t xml:space="preserve">\GENESIS, pulsa la tecla </w:t>
      </w:r>
      <w:proofErr w:type="spellStart"/>
      <w:r>
        <w:rPr>
          <w:rFonts w:ascii="Arial" w:hAnsi="Arial" w:cs="Arial"/>
          <w:sz w:val="26"/>
          <w:szCs w:val="26"/>
          <w:lang w:val="es-MX"/>
        </w:rPr>
        <w:t>enter</w:t>
      </w:r>
      <w:proofErr w:type="spellEnd"/>
      <w:r>
        <w:rPr>
          <w:rFonts w:ascii="Arial" w:hAnsi="Arial" w:cs="Arial"/>
          <w:sz w:val="26"/>
          <w:szCs w:val="26"/>
          <w:lang w:val="es-MX"/>
        </w:rPr>
        <w:t xml:space="preserve"> hasta que </w:t>
      </w:r>
      <w:proofErr w:type="spellStart"/>
      <w:r>
        <w:rPr>
          <w:rFonts w:ascii="Arial" w:hAnsi="Arial" w:cs="Arial"/>
          <w:sz w:val="26"/>
          <w:szCs w:val="26"/>
          <w:lang w:val="es-MX"/>
        </w:rPr>
        <w:t>username</w:t>
      </w:r>
      <w:proofErr w:type="spellEnd"/>
      <w:r>
        <w:rPr>
          <w:rFonts w:ascii="Arial" w:hAnsi="Arial" w:cs="Arial"/>
          <w:sz w:val="26"/>
          <w:szCs w:val="26"/>
          <w:lang w:val="es-MX"/>
        </w:rPr>
        <w:t xml:space="preserve">, escribes </w:t>
      </w:r>
      <w:proofErr w:type="spellStart"/>
      <w:r>
        <w:rPr>
          <w:rFonts w:ascii="Arial" w:hAnsi="Arial" w:cs="Arial"/>
          <w:sz w:val="26"/>
          <w:szCs w:val="26"/>
          <w:lang w:val="es-MX"/>
        </w:rPr>
        <w:t>genesis_administrador</w:t>
      </w:r>
      <w:proofErr w:type="spellEnd"/>
      <w:r>
        <w:rPr>
          <w:rFonts w:ascii="Arial" w:hAnsi="Arial" w:cs="Arial"/>
          <w:sz w:val="26"/>
          <w:szCs w:val="26"/>
          <w:lang w:val="es-MX"/>
        </w:rPr>
        <w:t xml:space="preserve">, dale un </w:t>
      </w:r>
      <w:proofErr w:type="spellStart"/>
      <w:r>
        <w:rPr>
          <w:rFonts w:ascii="Arial" w:hAnsi="Arial" w:cs="Arial"/>
          <w:sz w:val="26"/>
          <w:szCs w:val="26"/>
          <w:lang w:val="es-MX"/>
        </w:rPr>
        <w:t>enter</w:t>
      </w:r>
      <w:proofErr w:type="spellEnd"/>
      <w:r>
        <w:rPr>
          <w:rFonts w:ascii="Arial" w:hAnsi="Arial" w:cs="Arial"/>
          <w:sz w:val="26"/>
          <w:szCs w:val="26"/>
          <w:lang w:val="es-MX"/>
        </w:rPr>
        <w:t xml:space="preserve"> y espera a que se cree toda la base de datos.</w:t>
      </w:r>
    </w:p>
    <w:p w:rsidR="00DC4581" w:rsidRDefault="00DC4581" w:rsidP="00DC4581">
      <w:pPr>
        <w:autoSpaceDE w:val="0"/>
        <w:autoSpaceDN w:val="0"/>
        <w:adjustRightInd w:val="0"/>
        <w:spacing w:after="0" w:line="240" w:lineRule="auto"/>
        <w:rPr>
          <w:rFonts w:ascii="Arial" w:hAnsi="Arial" w:cs="Arial"/>
          <w:sz w:val="26"/>
          <w:szCs w:val="26"/>
          <w:lang w:val="es-MX"/>
        </w:rPr>
      </w:pPr>
    </w:p>
    <w:p w:rsidR="00DC4581" w:rsidRDefault="00DC4581" w:rsidP="00DC4581">
      <w:pPr>
        <w:autoSpaceDE w:val="0"/>
        <w:autoSpaceDN w:val="0"/>
        <w:adjustRightInd w:val="0"/>
        <w:spacing w:after="0" w:line="240" w:lineRule="auto"/>
        <w:rPr>
          <w:rFonts w:ascii="Arial" w:hAnsi="Arial" w:cs="Arial"/>
          <w:sz w:val="26"/>
          <w:szCs w:val="26"/>
          <w:lang w:val="es-MX"/>
        </w:rPr>
      </w:pPr>
      <w:r>
        <w:rPr>
          <w:noProof/>
        </w:rPr>
        <w:drawing>
          <wp:inline distT="0" distB="0" distL="0" distR="0" wp14:anchorId="77286AC3" wp14:editId="6494B9C4">
            <wp:extent cx="5612130" cy="2094230"/>
            <wp:effectExtent l="0" t="0" r="762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094230"/>
                    </a:xfrm>
                    <a:prstGeom prst="rect">
                      <a:avLst/>
                    </a:prstGeom>
                  </pic:spPr>
                </pic:pic>
              </a:graphicData>
            </a:graphic>
          </wp:inline>
        </w:drawing>
      </w:r>
    </w:p>
    <w:p w:rsidR="00DC4581" w:rsidRPr="00DC4581" w:rsidRDefault="00DC4581" w:rsidP="00DC4581">
      <w:pPr>
        <w:autoSpaceDE w:val="0"/>
        <w:autoSpaceDN w:val="0"/>
        <w:adjustRightInd w:val="0"/>
        <w:spacing w:after="0" w:line="240" w:lineRule="auto"/>
        <w:rPr>
          <w:rFonts w:ascii="Arial" w:hAnsi="Arial" w:cs="Arial"/>
          <w:sz w:val="26"/>
          <w:szCs w:val="26"/>
          <w:lang w:val="es-MX"/>
        </w:rPr>
      </w:pPr>
    </w:p>
    <w:p w:rsidR="00DC4581" w:rsidRDefault="00DC4581" w:rsidP="00DC4581">
      <w:pPr>
        <w:rPr>
          <w:rFonts w:ascii="Arial" w:hAnsi="Arial" w:cs="Arial"/>
          <w:sz w:val="24"/>
          <w:szCs w:val="24"/>
        </w:rPr>
      </w:pPr>
      <w:r>
        <w:rPr>
          <w:noProof/>
        </w:rPr>
        <w:drawing>
          <wp:inline distT="0" distB="0" distL="0" distR="0" wp14:anchorId="38A78904" wp14:editId="0E403F1D">
            <wp:extent cx="5612130" cy="75184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751840"/>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r>
        <w:rPr>
          <w:rFonts w:ascii="Arial" w:hAnsi="Arial" w:cs="Arial"/>
          <w:sz w:val="24"/>
          <w:szCs w:val="24"/>
        </w:rPr>
        <w:t xml:space="preserve">Vuelve a run </w:t>
      </w:r>
      <w:proofErr w:type="spellStart"/>
      <w:r>
        <w:rPr>
          <w:rFonts w:ascii="Arial" w:hAnsi="Arial" w:cs="Arial"/>
          <w:sz w:val="24"/>
          <w:szCs w:val="24"/>
        </w:rPr>
        <w:t>sql</w:t>
      </w:r>
      <w:proofErr w:type="spellEnd"/>
    </w:p>
    <w:p w:rsidR="00DC4581" w:rsidRDefault="00DC4581" w:rsidP="00DC4581">
      <w:pPr>
        <w:rPr>
          <w:rFonts w:ascii="Arial" w:hAnsi="Arial" w:cs="Arial"/>
          <w:sz w:val="24"/>
          <w:szCs w:val="24"/>
        </w:rPr>
      </w:pPr>
      <w:r>
        <w:rPr>
          <w:rFonts w:ascii="Arial" w:hAnsi="Arial" w:cs="Arial"/>
          <w:sz w:val="24"/>
          <w:szCs w:val="24"/>
        </w:rPr>
        <w:t xml:space="preserve">Y usa el comando </w:t>
      </w:r>
      <w:proofErr w:type="spellStart"/>
      <w:r>
        <w:rPr>
          <w:rFonts w:ascii="Arial" w:hAnsi="Arial" w:cs="Arial"/>
          <w:sz w:val="24"/>
          <w:szCs w:val="24"/>
        </w:rPr>
        <w:t>select</w:t>
      </w:r>
      <w:proofErr w:type="spellEnd"/>
      <w:r>
        <w:rPr>
          <w:rFonts w:ascii="Arial" w:hAnsi="Arial" w:cs="Arial"/>
          <w:sz w:val="24"/>
          <w:szCs w:val="24"/>
        </w:rPr>
        <w:t xml:space="preserve"> * </w:t>
      </w:r>
      <w:proofErr w:type="spellStart"/>
      <w:r>
        <w:rPr>
          <w:rFonts w:ascii="Arial" w:hAnsi="Arial" w:cs="Arial"/>
          <w:sz w:val="24"/>
          <w:szCs w:val="24"/>
        </w:rPr>
        <w:t>from</w:t>
      </w:r>
      <w:proofErr w:type="spellEnd"/>
      <w:r>
        <w:rPr>
          <w:rFonts w:ascii="Arial" w:hAnsi="Arial" w:cs="Arial"/>
          <w:sz w:val="24"/>
          <w:szCs w:val="24"/>
        </w:rPr>
        <w:t xml:space="preserve"> </w:t>
      </w:r>
      <w:proofErr w:type="spellStart"/>
      <w:r>
        <w:rPr>
          <w:rFonts w:ascii="Arial" w:hAnsi="Arial" w:cs="Arial"/>
          <w:sz w:val="24"/>
          <w:szCs w:val="24"/>
        </w:rPr>
        <w:t>tab</w:t>
      </w:r>
      <w:proofErr w:type="spellEnd"/>
      <w:r>
        <w:rPr>
          <w:rFonts w:ascii="Arial" w:hAnsi="Arial" w:cs="Arial"/>
          <w:sz w:val="24"/>
          <w:szCs w:val="24"/>
        </w:rPr>
        <w:t>; para</w:t>
      </w:r>
      <w:r>
        <w:rPr>
          <w:rFonts w:ascii="Arial" w:hAnsi="Arial" w:cs="Arial"/>
          <w:sz w:val="24"/>
          <w:szCs w:val="24"/>
        </w:rPr>
        <w:t xml:space="preserve"> ver la base de datos creada</w:t>
      </w:r>
    </w:p>
    <w:p w:rsidR="00DC4581" w:rsidRDefault="00DC4581" w:rsidP="00DC4581">
      <w:pPr>
        <w:jc w:val="center"/>
        <w:rPr>
          <w:rFonts w:ascii="Arial" w:hAnsi="Arial" w:cs="Arial"/>
          <w:sz w:val="24"/>
          <w:szCs w:val="24"/>
        </w:rPr>
      </w:pPr>
      <w:r>
        <w:rPr>
          <w:noProof/>
        </w:rPr>
        <w:drawing>
          <wp:inline distT="0" distB="0" distL="0" distR="0" wp14:anchorId="51C1FB26" wp14:editId="19CCC2D0">
            <wp:extent cx="4114800" cy="5783855"/>
            <wp:effectExtent l="0" t="0" r="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26861" cy="5800808"/>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pStyle w:val="Ttulo1"/>
        <w:numPr>
          <w:ilvl w:val="0"/>
          <w:numId w:val="12"/>
        </w:numPr>
        <w:spacing w:before="240"/>
      </w:pPr>
      <w:bookmarkStart w:id="7" w:name="_Toc9257940"/>
      <w:r>
        <w:t xml:space="preserve">Instalación visual </w:t>
      </w:r>
      <w:proofErr w:type="spellStart"/>
      <w:r>
        <w:t>studio</w:t>
      </w:r>
      <w:bookmarkEnd w:id="7"/>
      <w:proofErr w:type="spellEnd"/>
    </w:p>
    <w:p w:rsidR="00DC4581" w:rsidRDefault="00DC4581" w:rsidP="00DC4581">
      <w:pPr>
        <w:rPr>
          <w:rFonts w:ascii="Arial" w:hAnsi="Arial" w:cs="Arial"/>
          <w:sz w:val="24"/>
          <w:szCs w:val="24"/>
        </w:rPr>
      </w:pPr>
      <w:r>
        <w:rPr>
          <w:rFonts w:ascii="Arial" w:hAnsi="Arial" w:cs="Arial"/>
          <w:sz w:val="24"/>
          <w:szCs w:val="24"/>
        </w:rPr>
        <w:t>Dirígete al instalador de visual estudio y dale clic</w:t>
      </w:r>
    </w:p>
    <w:p w:rsidR="00DC4581" w:rsidRDefault="00DC4581" w:rsidP="00DC4581">
      <w:pPr>
        <w:rPr>
          <w:rFonts w:ascii="Arial" w:hAnsi="Arial" w:cs="Arial"/>
          <w:sz w:val="24"/>
          <w:szCs w:val="24"/>
        </w:rPr>
      </w:pPr>
      <w:r w:rsidRPr="002E427A">
        <w:rPr>
          <w:noProof/>
          <w:lang w:val="en-US"/>
        </w:rPr>
        <w:drawing>
          <wp:inline distT="0" distB="0" distL="0" distR="0" wp14:anchorId="5F5A6F84" wp14:editId="2B74FF82">
            <wp:extent cx="5612130" cy="130619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1306195"/>
                    </a:xfrm>
                    <a:prstGeom prst="rect">
                      <a:avLst/>
                    </a:prstGeom>
                  </pic:spPr>
                </pic:pic>
              </a:graphicData>
            </a:graphic>
          </wp:inline>
        </w:drawing>
      </w:r>
    </w:p>
    <w:p w:rsidR="00DC4581" w:rsidRDefault="00DC4581" w:rsidP="00DC4581">
      <w:pPr>
        <w:rPr>
          <w:rFonts w:ascii="Arial" w:hAnsi="Arial" w:cs="Arial"/>
          <w:sz w:val="24"/>
          <w:szCs w:val="24"/>
        </w:rPr>
      </w:pPr>
      <w:r>
        <w:rPr>
          <w:rFonts w:ascii="Arial" w:hAnsi="Arial" w:cs="Arial"/>
          <w:sz w:val="24"/>
          <w:szCs w:val="24"/>
        </w:rPr>
        <w:t>Dale clic a continuar</w:t>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r>
        <w:rPr>
          <w:noProof/>
          <w:lang w:val="en-US"/>
        </w:rPr>
        <w:drawing>
          <wp:inline distT="0" distB="0" distL="0" distR="0" wp14:anchorId="427AEEED" wp14:editId="012CC5A1">
            <wp:extent cx="4600575" cy="26860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0575" cy="2686050"/>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r>
        <w:rPr>
          <w:rFonts w:ascii="Arial" w:hAnsi="Arial" w:cs="Arial"/>
          <w:sz w:val="24"/>
          <w:szCs w:val="24"/>
        </w:rPr>
        <w:t>Espera a que termine de cargar</w:t>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r>
        <w:rPr>
          <w:noProof/>
          <w:lang w:val="en-US"/>
        </w:rPr>
        <w:drawing>
          <wp:inline distT="0" distB="0" distL="0" distR="0" wp14:anchorId="2DA66890" wp14:editId="64062332">
            <wp:extent cx="4581525" cy="26670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81525" cy="2667000"/>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r>
        <w:rPr>
          <w:rFonts w:ascii="Arial" w:hAnsi="Arial" w:cs="Arial"/>
          <w:sz w:val="24"/>
          <w:szCs w:val="24"/>
        </w:rPr>
        <w:t xml:space="preserve">Selecciona desarrollo de escritorio.net, desarrollo para el escritorio </w:t>
      </w:r>
      <w:proofErr w:type="spellStart"/>
      <w:r>
        <w:rPr>
          <w:rFonts w:ascii="Arial" w:hAnsi="Arial" w:cs="Arial"/>
          <w:sz w:val="24"/>
          <w:szCs w:val="24"/>
        </w:rPr>
        <w:t>c++</w:t>
      </w:r>
      <w:proofErr w:type="spellEnd"/>
      <w:r>
        <w:rPr>
          <w:rFonts w:ascii="Arial" w:hAnsi="Arial" w:cs="Arial"/>
          <w:sz w:val="24"/>
          <w:szCs w:val="24"/>
        </w:rPr>
        <w:t xml:space="preserve">, desarrollo de la plataforma universal de Windows, desarrollo de asp.net, web y desarrollo de </w:t>
      </w:r>
      <w:proofErr w:type="spellStart"/>
      <w:r>
        <w:rPr>
          <w:rFonts w:ascii="Arial" w:hAnsi="Arial" w:cs="Arial"/>
          <w:sz w:val="24"/>
          <w:szCs w:val="24"/>
        </w:rPr>
        <w:t>azure</w:t>
      </w:r>
      <w:proofErr w:type="spellEnd"/>
      <w:r>
        <w:rPr>
          <w:rFonts w:ascii="Arial" w:hAnsi="Arial" w:cs="Arial"/>
          <w:sz w:val="24"/>
          <w:szCs w:val="24"/>
        </w:rPr>
        <w:t xml:space="preserve"> </w:t>
      </w:r>
    </w:p>
    <w:p w:rsidR="00DC4581" w:rsidRDefault="00DC4581" w:rsidP="00DC4581">
      <w:pPr>
        <w:rPr>
          <w:rFonts w:ascii="Arial" w:hAnsi="Arial" w:cs="Arial"/>
          <w:sz w:val="24"/>
          <w:szCs w:val="24"/>
        </w:rPr>
      </w:pPr>
      <w:r>
        <w:rPr>
          <w:noProof/>
          <w:lang w:val="en-US"/>
        </w:rPr>
        <w:drawing>
          <wp:inline distT="0" distB="0" distL="0" distR="0" wp14:anchorId="5A81140F" wp14:editId="24EB7258">
            <wp:extent cx="5981700" cy="34480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81700" cy="3448050"/>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r>
        <w:rPr>
          <w:rFonts w:ascii="Arial" w:hAnsi="Arial" w:cs="Arial"/>
          <w:sz w:val="24"/>
          <w:szCs w:val="24"/>
        </w:rPr>
        <w:t>Ahora dale clic a instalar y espera a que termine la instalación</w:t>
      </w:r>
    </w:p>
    <w:p w:rsidR="00DC4581" w:rsidRDefault="00DC4581" w:rsidP="00DC4581">
      <w:pPr>
        <w:rPr>
          <w:rFonts w:ascii="Arial" w:hAnsi="Arial" w:cs="Arial"/>
          <w:sz w:val="24"/>
          <w:szCs w:val="24"/>
        </w:rPr>
      </w:pPr>
      <w:r>
        <w:rPr>
          <w:noProof/>
          <w:lang w:val="en-US"/>
        </w:rPr>
        <w:drawing>
          <wp:inline distT="0" distB="0" distL="0" distR="0" wp14:anchorId="778E6D36" wp14:editId="2E00A941">
            <wp:extent cx="5612130" cy="295783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957830"/>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r>
        <w:rPr>
          <w:rFonts w:ascii="Arial" w:hAnsi="Arial" w:cs="Arial"/>
          <w:sz w:val="24"/>
          <w:szCs w:val="24"/>
        </w:rPr>
        <w:t>Dale clic a iniciar</w:t>
      </w:r>
    </w:p>
    <w:p w:rsidR="00DC4581" w:rsidRDefault="00DC4581" w:rsidP="00DC4581">
      <w:pPr>
        <w:rPr>
          <w:rFonts w:ascii="Arial" w:hAnsi="Arial" w:cs="Arial"/>
          <w:sz w:val="24"/>
          <w:szCs w:val="24"/>
        </w:rPr>
      </w:pPr>
      <w:r w:rsidRPr="00567AB2">
        <w:rPr>
          <w:noProof/>
          <w:lang w:val="en-US"/>
        </w:rPr>
        <w:drawing>
          <wp:inline distT="0" distB="0" distL="0" distR="0" wp14:anchorId="6A69E72C" wp14:editId="7BD6648A">
            <wp:extent cx="5612130" cy="2958465"/>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2958465"/>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r>
        <w:rPr>
          <w:rFonts w:ascii="Arial" w:hAnsi="Arial" w:cs="Arial"/>
          <w:sz w:val="24"/>
          <w:szCs w:val="24"/>
        </w:rPr>
        <w:t>Dirígete a la pestaña archivo y luego a la que dice abrir</w:t>
      </w:r>
    </w:p>
    <w:p w:rsidR="00DC4581" w:rsidRDefault="00DC4581" w:rsidP="00DC4581">
      <w:pPr>
        <w:rPr>
          <w:rFonts w:ascii="Arial" w:hAnsi="Arial" w:cs="Arial"/>
          <w:sz w:val="24"/>
          <w:szCs w:val="24"/>
        </w:rPr>
      </w:pPr>
      <w:r>
        <w:rPr>
          <w:noProof/>
          <w:lang w:val="en-US"/>
        </w:rPr>
        <w:drawing>
          <wp:inline distT="0" distB="0" distL="0" distR="0" wp14:anchorId="6ADBEF00" wp14:editId="126CD05C">
            <wp:extent cx="5612130" cy="3155315"/>
            <wp:effectExtent l="0" t="0" r="762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155315"/>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r>
        <w:rPr>
          <w:rFonts w:ascii="Arial" w:hAnsi="Arial" w:cs="Arial"/>
          <w:sz w:val="24"/>
          <w:szCs w:val="24"/>
        </w:rPr>
        <w:t xml:space="preserve">Dale clic a proyecto o </w:t>
      </w:r>
      <w:proofErr w:type="gramStart"/>
      <w:r>
        <w:rPr>
          <w:rFonts w:ascii="Arial" w:hAnsi="Arial" w:cs="Arial"/>
          <w:sz w:val="24"/>
          <w:szCs w:val="24"/>
        </w:rPr>
        <w:t>solución ,</w:t>
      </w:r>
      <w:proofErr w:type="gramEnd"/>
      <w:r>
        <w:rPr>
          <w:rFonts w:ascii="Arial" w:hAnsi="Arial" w:cs="Arial"/>
          <w:sz w:val="24"/>
          <w:szCs w:val="24"/>
        </w:rPr>
        <w:t xml:space="preserve"> busca el lugar donde tienes la carpeta llamada proyecto-sistemas de información 2 y selecciona el archivo que se llama biblioteca_genesis.sln</w:t>
      </w:r>
    </w:p>
    <w:p w:rsidR="00DC4581" w:rsidRDefault="00DC4581" w:rsidP="00DC4581">
      <w:pPr>
        <w:rPr>
          <w:rFonts w:ascii="Arial" w:hAnsi="Arial" w:cs="Arial"/>
          <w:sz w:val="24"/>
          <w:szCs w:val="24"/>
        </w:rPr>
      </w:pPr>
      <w:r>
        <w:rPr>
          <w:noProof/>
          <w:lang w:val="en-US"/>
        </w:rPr>
        <w:drawing>
          <wp:inline distT="0" distB="0" distL="0" distR="0" wp14:anchorId="7382088D" wp14:editId="5E8EECBA">
            <wp:extent cx="5612130" cy="3923665"/>
            <wp:effectExtent l="0" t="0" r="762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3923665"/>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r>
        <w:rPr>
          <w:rFonts w:ascii="Arial" w:hAnsi="Arial" w:cs="Arial"/>
          <w:sz w:val="24"/>
          <w:szCs w:val="24"/>
        </w:rPr>
        <w:t>Espera a que cargue</w:t>
      </w:r>
    </w:p>
    <w:p w:rsidR="00DC4581" w:rsidRDefault="00DC4581" w:rsidP="00DC4581">
      <w:pPr>
        <w:rPr>
          <w:rFonts w:ascii="Arial" w:hAnsi="Arial" w:cs="Arial"/>
          <w:sz w:val="24"/>
          <w:szCs w:val="24"/>
        </w:rPr>
      </w:pPr>
      <w:r>
        <w:rPr>
          <w:noProof/>
          <w:lang w:val="en-US"/>
        </w:rPr>
        <w:drawing>
          <wp:inline distT="0" distB="0" distL="0" distR="0" wp14:anchorId="2C1C7DCE" wp14:editId="5C130055">
            <wp:extent cx="5612130" cy="2081530"/>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081530"/>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r>
        <w:rPr>
          <w:rFonts w:ascii="Arial" w:hAnsi="Arial" w:cs="Arial"/>
          <w:sz w:val="24"/>
          <w:szCs w:val="24"/>
        </w:rPr>
        <w:t xml:space="preserve">Ve a la opción que dice </w:t>
      </w:r>
      <w:proofErr w:type="spellStart"/>
      <w:proofErr w:type="gramStart"/>
      <w:r>
        <w:rPr>
          <w:rFonts w:ascii="Arial" w:hAnsi="Arial" w:cs="Arial"/>
          <w:sz w:val="24"/>
          <w:szCs w:val="24"/>
        </w:rPr>
        <w:t>iiexpress</w:t>
      </w:r>
      <w:proofErr w:type="spellEnd"/>
      <w:r>
        <w:rPr>
          <w:rFonts w:ascii="Arial" w:hAnsi="Arial" w:cs="Arial"/>
          <w:sz w:val="24"/>
          <w:szCs w:val="24"/>
        </w:rPr>
        <w:t>(</w:t>
      </w:r>
      <w:proofErr w:type="gramEnd"/>
      <w:r>
        <w:rPr>
          <w:rFonts w:ascii="Arial" w:hAnsi="Arial" w:cs="Arial"/>
          <w:sz w:val="24"/>
          <w:szCs w:val="24"/>
        </w:rPr>
        <w:t>Google Chrome) , dale clic y espera que cargue</w:t>
      </w:r>
    </w:p>
    <w:p w:rsidR="00DC4581" w:rsidRDefault="00DC4581" w:rsidP="00DC4581">
      <w:pPr>
        <w:rPr>
          <w:rFonts w:ascii="Arial" w:hAnsi="Arial" w:cs="Arial"/>
          <w:sz w:val="24"/>
          <w:szCs w:val="24"/>
        </w:rPr>
      </w:pPr>
      <w:r>
        <w:rPr>
          <w:noProof/>
          <w:lang w:val="en-US"/>
        </w:rPr>
        <w:drawing>
          <wp:inline distT="0" distB="0" distL="0" distR="0" wp14:anchorId="60009511" wp14:editId="1163A55D">
            <wp:extent cx="5612130" cy="3155315"/>
            <wp:effectExtent l="0" t="0" r="7620" b="698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155315"/>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r>
        <w:rPr>
          <w:rFonts w:ascii="Arial" w:hAnsi="Arial" w:cs="Arial"/>
          <w:sz w:val="24"/>
          <w:szCs w:val="24"/>
        </w:rPr>
        <w:t>Disfruta el programa</w:t>
      </w:r>
    </w:p>
    <w:p w:rsidR="00DC4581" w:rsidRDefault="00DC4581" w:rsidP="00DC4581">
      <w:pPr>
        <w:rPr>
          <w:rFonts w:ascii="Arial" w:hAnsi="Arial" w:cs="Arial"/>
          <w:sz w:val="24"/>
          <w:szCs w:val="24"/>
        </w:rPr>
      </w:pPr>
      <w:r>
        <w:rPr>
          <w:rFonts w:ascii="Arial" w:hAnsi="Arial" w:cs="Arial"/>
          <w:color w:val="263238"/>
          <w:sz w:val="20"/>
          <w:szCs w:val="20"/>
        </w:rPr>
        <w:t xml:space="preserve">Usuario </w:t>
      </w:r>
      <w:proofErr w:type="spellStart"/>
      <w:r>
        <w:rPr>
          <w:rFonts w:ascii="Arial" w:hAnsi="Arial" w:cs="Arial"/>
          <w:color w:val="263238"/>
          <w:sz w:val="20"/>
          <w:szCs w:val="20"/>
        </w:rPr>
        <w:t>admin</w:t>
      </w:r>
      <w:proofErr w:type="spellEnd"/>
      <w:r>
        <w:rPr>
          <w:rFonts w:ascii="Arial" w:hAnsi="Arial" w:cs="Arial"/>
          <w:color w:val="263238"/>
          <w:sz w:val="20"/>
          <w:szCs w:val="20"/>
        </w:rPr>
        <w:t>:</w:t>
      </w:r>
      <w:r w:rsidRPr="001F683D">
        <w:t xml:space="preserve"> </w:t>
      </w:r>
      <w:r w:rsidRPr="001F683D">
        <w:rPr>
          <w:rFonts w:ascii="Arial" w:hAnsi="Arial" w:cs="Arial"/>
          <w:color w:val="263238"/>
          <w:sz w:val="20"/>
          <w:szCs w:val="20"/>
        </w:rPr>
        <w:t>1232892648</w:t>
      </w:r>
      <w:r>
        <w:rPr>
          <w:rFonts w:ascii="Arial" w:hAnsi="Arial" w:cs="Arial"/>
          <w:color w:val="263238"/>
          <w:sz w:val="20"/>
          <w:szCs w:val="20"/>
        </w:rPr>
        <w:t xml:space="preserve"> contraseña:12345</w:t>
      </w:r>
    </w:p>
    <w:p w:rsidR="00DC4581" w:rsidRDefault="00DC4581" w:rsidP="00DC4581">
      <w:pPr>
        <w:rPr>
          <w:rFonts w:ascii="Arial" w:hAnsi="Arial" w:cs="Arial"/>
          <w:sz w:val="24"/>
          <w:szCs w:val="24"/>
        </w:rPr>
      </w:pPr>
      <w:r>
        <w:rPr>
          <w:noProof/>
          <w:lang w:val="en-US"/>
        </w:rPr>
        <w:drawing>
          <wp:inline distT="0" distB="0" distL="0" distR="0" wp14:anchorId="36CBA1C0" wp14:editId="3D0908BC">
            <wp:extent cx="5612130" cy="2970530"/>
            <wp:effectExtent l="0" t="0" r="7620" b="127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2970530"/>
                    </a:xfrm>
                    <a:prstGeom prst="rect">
                      <a:avLst/>
                    </a:prstGeom>
                  </pic:spPr>
                </pic:pic>
              </a:graphicData>
            </a:graphic>
          </wp:inline>
        </w:drawing>
      </w: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rPr>
          <w:rFonts w:ascii="Arial" w:hAnsi="Arial" w:cs="Arial"/>
          <w:sz w:val="24"/>
          <w:szCs w:val="24"/>
        </w:rPr>
      </w:pPr>
    </w:p>
    <w:p w:rsidR="00DC4581" w:rsidRDefault="00DC4581" w:rsidP="00DC4581">
      <w:pPr>
        <w:pStyle w:val="Ttulo1"/>
        <w:numPr>
          <w:ilvl w:val="0"/>
          <w:numId w:val="12"/>
        </w:numPr>
        <w:spacing w:before="240"/>
      </w:pPr>
      <w:bookmarkStart w:id="8" w:name="_Toc9257941"/>
      <w:r>
        <w:t>Modelo entidad relación, relacional y clase</w:t>
      </w:r>
      <w:bookmarkEnd w:id="8"/>
    </w:p>
    <w:p w:rsidR="00DC4581" w:rsidRDefault="00DC4581" w:rsidP="00DC4581">
      <w:r>
        <w:rPr>
          <w:noProof/>
          <w:lang w:val="en-US"/>
        </w:rPr>
        <w:drawing>
          <wp:inline distT="0" distB="0" distL="0" distR="0" wp14:anchorId="1EA0E0CD" wp14:editId="1CDCDD69">
            <wp:extent cx="5612130" cy="29972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612130" cy="2997200"/>
                    </a:xfrm>
                    <a:prstGeom prst="rect">
                      <a:avLst/>
                    </a:prstGeom>
                    <a:noFill/>
                    <a:ln>
                      <a:noFill/>
                    </a:ln>
                  </pic:spPr>
                </pic:pic>
              </a:graphicData>
            </a:graphic>
          </wp:inline>
        </w:drawing>
      </w:r>
    </w:p>
    <w:p w:rsidR="00DC4581" w:rsidRDefault="00DC4581" w:rsidP="00DC4581">
      <w:r>
        <w:rPr>
          <w:noProof/>
          <w:lang w:val="en-US"/>
        </w:rPr>
        <w:drawing>
          <wp:inline distT="0" distB="0" distL="0" distR="0" wp14:anchorId="6026BCD1" wp14:editId="49267631">
            <wp:extent cx="5612130" cy="271272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12130" cy="2712720"/>
                    </a:xfrm>
                    <a:prstGeom prst="rect">
                      <a:avLst/>
                    </a:prstGeom>
                    <a:noFill/>
                    <a:ln>
                      <a:noFill/>
                    </a:ln>
                  </pic:spPr>
                </pic:pic>
              </a:graphicData>
            </a:graphic>
          </wp:inline>
        </w:drawing>
      </w:r>
    </w:p>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r w:rsidRPr="00F75BA4">
        <w:rPr>
          <w:noProof/>
          <w:lang w:val="en-US"/>
        </w:rPr>
        <w:drawing>
          <wp:inline distT="0" distB="0" distL="0" distR="0" wp14:anchorId="63910E97" wp14:editId="4EE99A0F">
            <wp:extent cx="5612130" cy="3474438"/>
            <wp:effectExtent l="0" t="0" r="7620" b="0"/>
            <wp:docPr id="35" name="Imagen 35" descr="F:\instalador de genesis\diagrma de 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nstalador de genesis\diagrma de clas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2130" cy="3474438"/>
                    </a:xfrm>
                    <a:prstGeom prst="rect">
                      <a:avLst/>
                    </a:prstGeom>
                    <a:noFill/>
                    <a:ln>
                      <a:noFill/>
                    </a:ln>
                  </pic:spPr>
                </pic:pic>
              </a:graphicData>
            </a:graphic>
          </wp:inline>
        </w:drawing>
      </w:r>
    </w:p>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Pr>
        <w:pStyle w:val="Ttulo1"/>
        <w:numPr>
          <w:ilvl w:val="0"/>
          <w:numId w:val="12"/>
        </w:numPr>
        <w:spacing w:before="240"/>
      </w:pPr>
      <w:bookmarkStart w:id="9" w:name="_Toc9257942"/>
      <w:r>
        <w:t>Pantallazos del programa</w:t>
      </w:r>
      <w:bookmarkEnd w:id="9"/>
    </w:p>
    <w:p w:rsidR="00DC4581" w:rsidRDefault="00DC4581" w:rsidP="00DC4581">
      <w:r>
        <w:rPr>
          <w:noProof/>
          <w:lang w:val="en-US"/>
        </w:rPr>
        <w:drawing>
          <wp:inline distT="0" distB="0" distL="0" distR="0" wp14:anchorId="72C81E2B" wp14:editId="023A46F8">
            <wp:extent cx="5612130" cy="2760345"/>
            <wp:effectExtent l="0" t="0" r="762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2130" cy="2760345"/>
                    </a:xfrm>
                    <a:prstGeom prst="rect">
                      <a:avLst/>
                    </a:prstGeom>
                    <a:noFill/>
                    <a:ln>
                      <a:noFill/>
                    </a:ln>
                  </pic:spPr>
                </pic:pic>
              </a:graphicData>
            </a:graphic>
          </wp:inline>
        </w:drawing>
      </w:r>
      <w:r>
        <w:rPr>
          <w:noProof/>
          <w:lang w:val="en-US"/>
        </w:rPr>
        <w:drawing>
          <wp:inline distT="0" distB="0" distL="0" distR="0" wp14:anchorId="10C14893" wp14:editId="6209F6E2">
            <wp:extent cx="5612130" cy="273113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2130" cy="2731135"/>
                    </a:xfrm>
                    <a:prstGeom prst="rect">
                      <a:avLst/>
                    </a:prstGeom>
                    <a:noFill/>
                    <a:ln>
                      <a:noFill/>
                    </a:ln>
                  </pic:spPr>
                </pic:pic>
              </a:graphicData>
            </a:graphic>
          </wp:inline>
        </w:drawing>
      </w:r>
    </w:p>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r>
        <w:rPr>
          <w:noProof/>
          <w:lang w:val="en-US"/>
        </w:rPr>
        <w:drawing>
          <wp:inline distT="0" distB="0" distL="0" distR="0" wp14:anchorId="335137E2" wp14:editId="4DD9B5A3">
            <wp:extent cx="5612130" cy="272923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2130" cy="2729230"/>
                    </a:xfrm>
                    <a:prstGeom prst="rect">
                      <a:avLst/>
                    </a:prstGeom>
                    <a:noFill/>
                    <a:ln>
                      <a:noFill/>
                    </a:ln>
                  </pic:spPr>
                </pic:pic>
              </a:graphicData>
            </a:graphic>
          </wp:inline>
        </w:drawing>
      </w:r>
      <w:r>
        <w:rPr>
          <w:noProof/>
          <w:lang w:val="en-US"/>
        </w:rPr>
        <w:drawing>
          <wp:inline distT="0" distB="0" distL="0" distR="0" wp14:anchorId="341A1491" wp14:editId="6793DD29">
            <wp:extent cx="5612130" cy="27355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2130" cy="2735580"/>
                    </a:xfrm>
                    <a:prstGeom prst="rect">
                      <a:avLst/>
                    </a:prstGeom>
                    <a:noFill/>
                    <a:ln>
                      <a:noFill/>
                    </a:ln>
                  </pic:spPr>
                </pic:pic>
              </a:graphicData>
            </a:graphic>
          </wp:inline>
        </w:drawing>
      </w:r>
    </w:p>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p w:rsidR="00DC4581" w:rsidRDefault="00DC4581" w:rsidP="00DC4581"/>
    <w:bookmarkStart w:id="10" w:name="_Toc9257943" w:displacedByCustomXml="next"/>
    <w:sdt>
      <w:sdtPr>
        <w:rPr>
          <w:rFonts w:asciiTheme="minorHAnsi" w:eastAsiaTheme="minorHAnsi" w:hAnsiTheme="minorHAnsi" w:cstheme="minorBidi"/>
          <w:color w:val="auto"/>
          <w:sz w:val="22"/>
          <w:szCs w:val="22"/>
          <w:lang w:val="es-ES"/>
        </w:rPr>
        <w:id w:val="1972092515"/>
        <w:docPartObj>
          <w:docPartGallery w:val="Bibliographies"/>
          <w:docPartUnique/>
        </w:docPartObj>
      </w:sdtPr>
      <w:sdtEndPr>
        <w:rPr>
          <w:b w:val="0"/>
          <w:bCs w:val="0"/>
          <w:lang w:val="es-CO"/>
        </w:rPr>
      </w:sdtEndPr>
      <w:sdtContent>
        <w:p w:rsidR="00DC4581" w:rsidRDefault="00DC4581" w:rsidP="00DC4581">
          <w:pPr>
            <w:pStyle w:val="Ttulo1"/>
            <w:numPr>
              <w:ilvl w:val="0"/>
              <w:numId w:val="12"/>
            </w:numPr>
            <w:spacing w:before="240"/>
          </w:pPr>
          <w:r>
            <w:rPr>
              <w:lang w:val="es-ES"/>
            </w:rPr>
            <w:t>Bibliografía</w:t>
          </w:r>
          <w:bookmarkEnd w:id="10"/>
        </w:p>
        <w:sdt>
          <w:sdtPr>
            <w:id w:val="111145805"/>
            <w:bibliography/>
          </w:sdtPr>
          <w:sdtContent>
            <w:p w:rsidR="00DC4581" w:rsidRDefault="00DC4581" w:rsidP="00DC4581">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COLMENARES, E. Y. (20 de mayo de 2019). </w:t>
              </w:r>
              <w:r>
                <w:rPr>
                  <w:i/>
                  <w:iCs/>
                  <w:noProof/>
                  <w:lang w:val="es-ES"/>
                </w:rPr>
                <w:t>unad.edu.co</w:t>
              </w:r>
              <w:r>
                <w:rPr>
                  <w:noProof/>
                  <w:lang w:val="es-ES"/>
                </w:rPr>
                <w:t>. Obtenido de unad.edu.co: https://repository.unad.edu.co/bitstream/10596/1784/2/MANUAL%20TECNICO.pdf</w:t>
              </w:r>
            </w:p>
            <w:p w:rsidR="00DC4581" w:rsidRDefault="00DC4581" w:rsidP="00DC4581">
              <w:pPr>
                <w:pStyle w:val="Bibliografa"/>
                <w:ind w:left="720" w:hanging="720"/>
                <w:rPr>
                  <w:noProof/>
                  <w:lang w:val="es-ES"/>
                </w:rPr>
              </w:pPr>
              <w:r>
                <w:rPr>
                  <w:noProof/>
                  <w:lang w:val="es-ES"/>
                </w:rPr>
                <w:t xml:space="preserve">microsoft. (20 de mayo de 2019). </w:t>
              </w:r>
              <w:r>
                <w:rPr>
                  <w:i/>
                  <w:iCs/>
                  <w:noProof/>
                  <w:lang w:val="es-ES"/>
                </w:rPr>
                <w:t>visualstudio</w:t>
              </w:r>
              <w:r>
                <w:rPr>
                  <w:noProof/>
                  <w:lang w:val="es-ES"/>
                </w:rPr>
                <w:t>. Obtenido de visualstudio: https://visualstudio.microsoft.com/es/</w:t>
              </w:r>
            </w:p>
            <w:p w:rsidR="00DC4581" w:rsidRDefault="00DC4581" w:rsidP="00DC4581">
              <w:pPr>
                <w:pStyle w:val="Bibliografa"/>
                <w:ind w:left="720" w:hanging="720"/>
                <w:rPr>
                  <w:noProof/>
                  <w:lang w:val="es-ES"/>
                </w:rPr>
              </w:pPr>
              <w:r>
                <w:rPr>
                  <w:noProof/>
                  <w:lang w:val="es-ES"/>
                </w:rPr>
                <w:t xml:space="preserve">techopedia. (20 de mayo de 2018). </w:t>
              </w:r>
              <w:r>
                <w:rPr>
                  <w:i/>
                  <w:iCs/>
                  <w:noProof/>
                  <w:lang w:val="es-ES"/>
                </w:rPr>
                <w:t>techopedia</w:t>
              </w:r>
              <w:r>
                <w:rPr>
                  <w:noProof/>
                  <w:lang w:val="es-ES"/>
                </w:rPr>
                <w:t>. Obtenido de techopedia: https://www.techopedia.com/definition/8711/oracle-database</w:t>
              </w:r>
            </w:p>
            <w:p w:rsidR="00DC4581" w:rsidRDefault="00DC4581" w:rsidP="00DC4581">
              <w:r>
                <w:rPr>
                  <w:b/>
                  <w:bCs/>
                </w:rPr>
                <w:fldChar w:fldCharType="end"/>
              </w:r>
            </w:p>
          </w:sdtContent>
        </w:sdt>
      </w:sdtContent>
    </w:sdt>
    <w:p w:rsidR="00DC4581" w:rsidRPr="000E4CF8" w:rsidRDefault="00DC4581" w:rsidP="00DC4581"/>
    <w:p w:rsidR="00DC4581" w:rsidRPr="00DC4581" w:rsidRDefault="00DC4581" w:rsidP="00DC4581"/>
    <w:sectPr w:rsidR="00DC4581" w:rsidRPr="00DC4581" w:rsidSect="000E4C07">
      <w:headerReference w:type="default" r:id="rId57"/>
      <w:footerReference w:type="first" r:id="rId58"/>
      <w:pgSz w:w="11906" w:h="16838" w:code="9"/>
      <w:pgMar w:top="2275" w:right="1440" w:bottom="252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4581" w:rsidRDefault="00DC4581">
      <w:pPr>
        <w:spacing w:after="0" w:line="240" w:lineRule="auto"/>
      </w:pPr>
      <w:r>
        <w:separator/>
      </w:r>
    </w:p>
    <w:p w:rsidR="00DC4581" w:rsidRDefault="00DC4581"/>
  </w:endnote>
  <w:endnote w:type="continuationSeparator" w:id="0">
    <w:p w:rsidR="00DC4581" w:rsidRDefault="00DC4581">
      <w:pPr>
        <w:spacing w:after="0" w:line="240" w:lineRule="auto"/>
      </w:pPr>
      <w:r>
        <w:continuationSeparator/>
      </w:r>
    </w:p>
    <w:p w:rsidR="00DC4581" w:rsidRDefault="00DC45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2FC4" w:rsidRDefault="00752FC4" w:rsidP="00752FC4">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4581" w:rsidRDefault="00DC4581">
      <w:pPr>
        <w:spacing w:after="0" w:line="240" w:lineRule="auto"/>
      </w:pPr>
      <w:r>
        <w:separator/>
      </w:r>
    </w:p>
    <w:p w:rsidR="00DC4581" w:rsidRDefault="00DC4581"/>
  </w:footnote>
  <w:footnote w:type="continuationSeparator" w:id="0">
    <w:p w:rsidR="00DC4581" w:rsidRDefault="00DC4581">
      <w:pPr>
        <w:spacing w:after="0" w:line="240" w:lineRule="auto"/>
      </w:pPr>
      <w:r>
        <w:continuationSeparator/>
      </w:r>
    </w:p>
    <w:p w:rsidR="00DC4581" w:rsidRDefault="00DC45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B4EEF" w:rsidRPr="00FE1448" w:rsidRDefault="00AD7918" w:rsidP="00FE1448">
    <w:pPr>
      <w:pStyle w:val="Encabezado"/>
    </w:pPr>
    <w:r>
      <w:rPr>
        <w:noProof/>
      </w:rPr>
      <w:drawing>
        <wp:anchor distT="0" distB="0" distL="114300" distR="114300" simplePos="0" relativeHeight="251679744" behindDoc="0" locked="0" layoutInCell="1" allowOverlap="1">
          <wp:simplePos x="0" y="0"/>
          <wp:positionH relativeFrom="margin">
            <wp:posOffset>4036060</wp:posOffset>
          </wp:positionH>
          <wp:positionV relativeFrom="paragraph">
            <wp:posOffset>981075</wp:posOffset>
          </wp:positionV>
          <wp:extent cx="1905000" cy="476250"/>
          <wp:effectExtent l="0" t="0" r="0" b="0"/>
          <wp:wrapThrough wrapText="bothSides">
            <wp:wrapPolygon edited="0">
              <wp:start x="2808" y="0"/>
              <wp:lineTo x="864" y="8640"/>
              <wp:lineTo x="432" y="11232"/>
              <wp:lineTo x="432" y="14688"/>
              <wp:lineTo x="2376" y="19872"/>
              <wp:lineTo x="2592" y="20736"/>
              <wp:lineTo x="4104" y="20736"/>
              <wp:lineTo x="21168" y="17280"/>
              <wp:lineTo x="21168" y="6048"/>
              <wp:lineTo x="15552" y="1728"/>
              <wp:lineTo x="4320" y="0"/>
              <wp:lineTo x="2808" y="0"/>
            </wp:wrapPolygon>
          </wp:wrapThrough>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47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07C8E">
      <w:rPr>
        <w:noProof/>
        <w:lang w:bidi="es-ES"/>
      </w:rPr>
      <mc:AlternateContent>
        <mc:Choice Requires="wpg">
          <w:drawing>
            <wp:anchor distT="0" distB="0" distL="114300" distR="114300" simplePos="0" relativeHeight="251678720" behindDoc="0" locked="0" layoutInCell="1" allowOverlap="1" wp14:anchorId="0D2C9718" wp14:editId="07231181">
              <wp:simplePos x="0" y="0"/>
              <wp:positionH relativeFrom="page">
                <wp:align>center</wp:align>
              </wp:positionH>
              <wp:positionV relativeFrom="page">
                <wp:align>center</wp:align>
              </wp:positionV>
              <wp:extent cx="7776182" cy="10059285"/>
              <wp:effectExtent l="0" t="0" r="0" b="0"/>
              <wp:wrapNone/>
              <wp:docPr id="23" name="Grupo 2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6182" cy="10059285"/>
                        <a:chOff x="0" y="0"/>
                        <a:chExt cx="7776182" cy="10059285"/>
                      </a:xfrm>
                    </wpg:grpSpPr>
                    <wps:wsp>
                      <wps:cNvPr id="8" name="Forma libre 5">
                        <a:extLst>
                          <a:ext uri="{FF2B5EF4-FFF2-40B4-BE49-F238E27FC236}">
                            <a16:creationId xmlns:a16="http://schemas.microsoft.com/office/drawing/2014/main" id="{2BD393E8-ECF6-40C0-83E6-54BC394B020C}"/>
                          </a:ext>
                        </a:extLst>
                      </wps:cNvPr>
                      <wps:cNvSpPr>
                        <a:spLocks/>
                      </wps:cNvSpPr>
                      <wps:spPr bwMode="auto">
                        <a:xfrm>
                          <a:off x="0" y="923925"/>
                          <a:ext cx="4317214" cy="1032782"/>
                        </a:xfrm>
                        <a:custGeom>
                          <a:avLst/>
                          <a:gdLst>
                            <a:gd name="T0" fmla="*/ 2136 w 2671"/>
                            <a:gd name="T1" fmla="*/ 0 h 690"/>
                            <a:gd name="T2" fmla="*/ 0 w 2671"/>
                            <a:gd name="T3" fmla="*/ 0 h 690"/>
                            <a:gd name="T4" fmla="*/ 0 w 2671"/>
                            <a:gd name="T5" fmla="*/ 690 h 690"/>
                            <a:gd name="T6" fmla="*/ 2671 w 2671"/>
                            <a:gd name="T7" fmla="*/ 690 h 690"/>
                            <a:gd name="T8" fmla="*/ 2136 w 2671"/>
                            <a:gd name="T9" fmla="*/ 0 h 690"/>
                          </a:gdLst>
                          <a:ahLst/>
                          <a:cxnLst>
                            <a:cxn ang="0">
                              <a:pos x="T0" y="T1"/>
                            </a:cxn>
                            <a:cxn ang="0">
                              <a:pos x="T2" y="T3"/>
                            </a:cxn>
                            <a:cxn ang="0">
                              <a:pos x="T4" y="T5"/>
                            </a:cxn>
                            <a:cxn ang="0">
                              <a:pos x="T6" y="T7"/>
                            </a:cxn>
                            <a:cxn ang="0">
                              <a:pos x="T8" y="T9"/>
                            </a:cxn>
                          </a:cxnLst>
                          <a:rect l="0" t="0" r="r" b="b"/>
                          <a:pathLst>
                            <a:path w="2671" h="690">
                              <a:moveTo>
                                <a:pt x="2136" y="0"/>
                              </a:moveTo>
                              <a:lnTo>
                                <a:pt x="0" y="0"/>
                              </a:lnTo>
                              <a:lnTo>
                                <a:pt x="0" y="690"/>
                              </a:lnTo>
                              <a:lnTo>
                                <a:pt x="2671" y="690"/>
                              </a:lnTo>
                              <a:lnTo>
                                <a:pt x="2136" y="0"/>
                              </a:lnTo>
                              <a:close/>
                            </a:path>
                          </a:pathLst>
                        </a:custGeom>
                        <a:solidFill>
                          <a:schemeClr val="accent2"/>
                        </a:solidFill>
                        <a:ln>
                          <a:noFill/>
                        </a:ln>
                      </wps:spPr>
                      <wps:bodyPr vert="horz" wrap="square" lIns="91440" tIns="45720" rIns="91440" bIns="45720" numCol="1" anchor="t" anchorCtr="0" compatLnSpc="1">
                        <a:prstTxWarp prst="textNoShape">
                          <a:avLst/>
                        </a:prstTxWarp>
                      </wps:bodyPr>
                    </wps:wsp>
                    <wps:wsp>
                      <wps:cNvPr id="9" name="Forma libre 6">
                        <a:extLst>
                          <a:ext uri="{FF2B5EF4-FFF2-40B4-BE49-F238E27FC236}">
                            <a16:creationId xmlns:a16="http://schemas.microsoft.com/office/drawing/2014/main" id="{96F8F234-34A2-492E-A1DD-876120A115D8}"/>
                          </a:ext>
                        </a:extLst>
                      </wps:cNvPr>
                      <wps:cNvSpPr>
                        <a:spLocks/>
                      </wps:cNvSpPr>
                      <wps:spPr bwMode="auto">
                        <a:xfrm>
                          <a:off x="3943350" y="485775"/>
                          <a:ext cx="3832315" cy="658586"/>
                        </a:xfrm>
                        <a:custGeom>
                          <a:avLst/>
                          <a:gdLst>
                            <a:gd name="T0" fmla="*/ 2371 w 2371"/>
                            <a:gd name="T1" fmla="*/ 0 h 440"/>
                            <a:gd name="T2" fmla="*/ 0 w 2371"/>
                            <a:gd name="T3" fmla="*/ 0 h 440"/>
                            <a:gd name="T4" fmla="*/ 355 w 2371"/>
                            <a:gd name="T5" fmla="*/ 440 h 440"/>
                            <a:gd name="T6" fmla="*/ 2371 w 2371"/>
                            <a:gd name="T7" fmla="*/ 440 h 440"/>
                            <a:gd name="T8" fmla="*/ 2371 w 2371"/>
                            <a:gd name="T9" fmla="*/ 0 h 440"/>
                          </a:gdLst>
                          <a:ahLst/>
                          <a:cxnLst>
                            <a:cxn ang="0">
                              <a:pos x="T0" y="T1"/>
                            </a:cxn>
                            <a:cxn ang="0">
                              <a:pos x="T2" y="T3"/>
                            </a:cxn>
                            <a:cxn ang="0">
                              <a:pos x="T4" y="T5"/>
                            </a:cxn>
                            <a:cxn ang="0">
                              <a:pos x="T6" y="T7"/>
                            </a:cxn>
                            <a:cxn ang="0">
                              <a:pos x="T8" y="T9"/>
                            </a:cxn>
                          </a:cxnLst>
                          <a:rect l="0" t="0" r="r" b="b"/>
                          <a:pathLst>
                            <a:path w="2371" h="440">
                              <a:moveTo>
                                <a:pt x="2371" y="0"/>
                              </a:moveTo>
                              <a:lnTo>
                                <a:pt x="0" y="0"/>
                              </a:lnTo>
                              <a:lnTo>
                                <a:pt x="355" y="440"/>
                              </a:lnTo>
                              <a:lnTo>
                                <a:pt x="2371" y="440"/>
                              </a:lnTo>
                              <a:lnTo>
                                <a:pt x="2371" y="0"/>
                              </a:lnTo>
                              <a:close/>
                            </a:path>
                          </a:pathLst>
                        </a:custGeom>
                        <a:solidFill>
                          <a:schemeClr val="accent4"/>
                        </a:solidFill>
                        <a:ln>
                          <a:noFill/>
                        </a:ln>
                      </wps:spPr>
                      <wps:bodyPr vert="horz" wrap="square" lIns="91440" tIns="45720" rIns="91440" bIns="45720" numCol="1" anchor="t" anchorCtr="0" compatLnSpc="1">
                        <a:prstTxWarp prst="textNoShape">
                          <a:avLst/>
                        </a:prstTxWarp>
                      </wps:bodyPr>
                    </wps:wsp>
                    <wps:wsp>
                      <wps:cNvPr id="11" name="Rectángulo 8">
                        <a:extLst>
                          <a:ext uri="{FF2B5EF4-FFF2-40B4-BE49-F238E27FC236}">
                            <a16:creationId xmlns:a16="http://schemas.microsoft.com/office/drawing/2014/main" id="{0DDCEB9B-D4C0-46BA-BA2F-F5E77866991E}"/>
                          </a:ext>
                        </a:extLst>
                      </wps:cNvPr>
                      <wps:cNvSpPr>
                        <a:spLocks noChangeArrowheads="1"/>
                      </wps:cNvSpPr>
                      <wps:spPr bwMode="auto">
                        <a:xfrm>
                          <a:off x="0" y="0"/>
                          <a:ext cx="7771308" cy="667566"/>
                        </a:xfrm>
                        <a:prstGeom prst="rect">
                          <a:avLst/>
                        </a:prstGeom>
                        <a:solidFill>
                          <a:schemeClr val="accent1"/>
                        </a:solidFill>
                        <a:ln>
                          <a:noFill/>
                        </a:ln>
                      </wps:spPr>
                      <wps:bodyPr vert="horz" wrap="square" lIns="91440" tIns="45720" rIns="91440" bIns="45720" numCol="1" anchor="t" anchorCtr="0" compatLnSpc="1">
                        <a:prstTxWarp prst="textNoShape">
                          <a:avLst/>
                        </a:prstTxWarp>
                      </wps:bodyPr>
                    </wps:wsp>
                    <wps:wsp>
                      <wps:cNvPr id="28" name="Forma libre: Forma 27">
                        <a:extLst>
                          <a:ext uri="{FF2B5EF4-FFF2-40B4-BE49-F238E27FC236}">
                            <a16:creationId xmlns:a16="http://schemas.microsoft.com/office/drawing/2014/main" id="{359D7797-4BA1-47FB-B5A7-EB6D46754C37}"/>
                          </a:ext>
                        </a:extLst>
                      </wps:cNvPr>
                      <wps:cNvSpPr>
                        <a:spLocks/>
                      </wps:cNvSpPr>
                      <wps:spPr bwMode="auto">
                        <a:xfrm>
                          <a:off x="0" y="8515350"/>
                          <a:ext cx="6694833" cy="1543935"/>
                        </a:xfrm>
                        <a:custGeom>
                          <a:avLst/>
                          <a:gdLst>
                            <a:gd name="connsiteX0" fmla="*/ 0 w 6694833"/>
                            <a:gd name="connsiteY0" fmla="*/ 0 h 1543935"/>
                            <a:gd name="connsiteX1" fmla="*/ 4583908 w 6694833"/>
                            <a:gd name="connsiteY1" fmla="*/ 0 h 1543935"/>
                            <a:gd name="connsiteX2" fmla="*/ 6694833 w 6694833"/>
                            <a:gd name="connsiteY2" fmla="*/ 1543935 h 1543935"/>
                            <a:gd name="connsiteX3" fmla="*/ 1023938 w 6694833"/>
                            <a:gd name="connsiteY3" fmla="*/ 1543935 h 1543935"/>
                            <a:gd name="connsiteX4" fmla="*/ 9698 w 6694833"/>
                            <a:gd name="connsiteY4" fmla="*/ 1543935 h 1543935"/>
                            <a:gd name="connsiteX5" fmla="*/ 0 w 6694833"/>
                            <a:gd name="connsiteY5" fmla="*/ 1543935 h 1543935"/>
                            <a:gd name="connsiteX6" fmla="*/ 0 w 6694833"/>
                            <a:gd name="connsiteY6" fmla="*/ 48783 h 1543935"/>
                            <a:gd name="connsiteX7" fmla="*/ 307 w 6694833"/>
                            <a:gd name="connsiteY7" fmla="*/ 48783 h 154393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6694833" h="1543935">
                              <a:moveTo>
                                <a:pt x="0" y="0"/>
                              </a:moveTo>
                              <a:lnTo>
                                <a:pt x="4583908" y="0"/>
                              </a:lnTo>
                              <a:lnTo>
                                <a:pt x="6694833" y="1543935"/>
                              </a:lnTo>
                              <a:lnTo>
                                <a:pt x="1023938" y="1543935"/>
                              </a:lnTo>
                              <a:lnTo>
                                <a:pt x="9698" y="1543935"/>
                              </a:lnTo>
                              <a:lnTo>
                                <a:pt x="0" y="1543935"/>
                              </a:lnTo>
                              <a:lnTo>
                                <a:pt x="0" y="48783"/>
                              </a:lnTo>
                              <a:lnTo>
                                <a:pt x="307" y="48783"/>
                              </a:lnTo>
                              <a:close/>
                            </a:path>
                          </a:pathLst>
                        </a:custGeom>
                        <a:solidFill>
                          <a:schemeClr val="accent4"/>
                        </a:solidFill>
                        <a:ln>
                          <a:noFill/>
                        </a:ln>
                      </wps:spPr>
                      <wps:bodyPr vert="horz" wrap="square" lIns="91440" tIns="45720" rIns="91440" bIns="45720" numCol="1" anchor="t" anchorCtr="0" compatLnSpc="1">
                        <a:prstTxWarp prst="textNoShape">
                          <a:avLst/>
                        </a:prstTxWarp>
                        <a:noAutofit/>
                      </wps:bodyPr>
                    </wps:wsp>
                    <wps:wsp>
                      <wps:cNvPr id="14" name="Forma libre: Forma 24"/>
                      <wps:cNvSpPr>
                        <a:spLocks/>
                      </wps:cNvSpPr>
                      <wps:spPr bwMode="auto">
                        <a:xfrm>
                          <a:off x="6496050" y="7315200"/>
                          <a:ext cx="1280132" cy="2742111"/>
                        </a:xfrm>
                        <a:custGeom>
                          <a:avLst/>
                          <a:gdLst>
                            <a:gd name="connsiteX0" fmla="*/ 1280132 w 1280132"/>
                            <a:gd name="connsiteY0" fmla="*/ 0 h 2742111"/>
                            <a:gd name="connsiteX1" fmla="*/ 1280132 w 1280132"/>
                            <a:gd name="connsiteY1" fmla="*/ 2733130 h 2742111"/>
                            <a:gd name="connsiteX2" fmla="*/ 1280131 w 1280132"/>
                            <a:gd name="connsiteY2" fmla="*/ 2733130 h 2742111"/>
                            <a:gd name="connsiteX3" fmla="*/ 1280131 w 1280132"/>
                            <a:gd name="connsiteY3" fmla="*/ 2742111 h 2742111"/>
                            <a:gd name="connsiteX4" fmla="*/ 1094394 w 1280132"/>
                            <a:gd name="connsiteY4" fmla="*/ 2742111 h 2742111"/>
                            <a:gd name="connsiteX5" fmla="*/ 1094394 w 1280132"/>
                            <a:gd name="connsiteY5" fmla="*/ 2742104 h 2742111"/>
                            <a:gd name="connsiteX6" fmla="*/ 1094254 w 1280132"/>
                            <a:gd name="connsiteY6" fmla="*/ 2742111 h 2742111"/>
                            <a:gd name="connsiteX7" fmla="*/ 0 w 1280132"/>
                            <a:gd name="connsiteY7" fmla="*/ 1944324 h 2742111"/>
                            <a:gd name="connsiteX8" fmla="*/ 0 w 1280132"/>
                            <a:gd name="connsiteY8" fmla="*/ 926510 h 274211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280132" h="2742111">
                              <a:moveTo>
                                <a:pt x="1280132" y="0"/>
                              </a:moveTo>
                              <a:lnTo>
                                <a:pt x="1280132" y="2733130"/>
                              </a:lnTo>
                              <a:lnTo>
                                <a:pt x="1280131" y="2733130"/>
                              </a:lnTo>
                              <a:lnTo>
                                <a:pt x="1280131" y="2742111"/>
                              </a:lnTo>
                              <a:lnTo>
                                <a:pt x="1094394" y="2742111"/>
                              </a:lnTo>
                              <a:lnTo>
                                <a:pt x="1094394" y="2742104"/>
                              </a:lnTo>
                              <a:lnTo>
                                <a:pt x="1094254" y="2742111"/>
                              </a:lnTo>
                              <a:lnTo>
                                <a:pt x="0" y="1944324"/>
                              </a:lnTo>
                              <a:lnTo>
                                <a:pt x="0" y="926510"/>
                              </a:lnTo>
                              <a:close/>
                            </a:path>
                          </a:pathLst>
                        </a:custGeom>
                        <a:solidFill>
                          <a:schemeClr val="accent2"/>
                        </a:solidFill>
                        <a:ln>
                          <a:noFill/>
                        </a:ln>
                      </wps:spPr>
                      <wps:bodyPr vert="horz" wrap="square" lIns="91440" tIns="45720" rIns="91440" bIns="45720" numCol="1" anchor="t" anchorCtr="0" compatLnSpc="1">
                        <a:prstTxWarp prst="textNoShape">
                          <a:avLst/>
                        </a:prstTxWarp>
                        <a:noAutofit/>
                      </wps:bodyPr>
                    </wps:wsp>
                    <wps:wsp>
                      <wps:cNvPr id="16" name="Forma libre 13">
                        <a:extLst>
                          <a:ext uri="{FF2B5EF4-FFF2-40B4-BE49-F238E27FC236}">
                            <a16:creationId xmlns:a16="http://schemas.microsoft.com/office/drawing/2014/main" id="{8825FBAD-95F1-4207-9A2A-C5C7686DC2CF}"/>
                          </a:ext>
                        </a:extLst>
                      </wps:cNvPr>
                      <wps:cNvSpPr>
                        <a:spLocks/>
                      </wps:cNvSpPr>
                      <wps:spPr bwMode="auto">
                        <a:xfrm>
                          <a:off x="5267325" y="7848600"/>
                          <a:ext cx="1228410" cy="1766207"/>
                        </a:xfrm>
                        <a:custGeom>
                          <a:avLst/>
                          <a:gdLst>
                            <a:gd name="T0" fmla="*/ 760 w 760"/>
                            <a:gd name="T1" fmla="*/ 0 h 1180"/>
                            <a:gd name="T2" fmla="*/ 0 w 760"/>
                            <a:gd name="T3" fmla="*/ 593 h 1180"/>
                            <a:gd name="T4" fmla="*/ 760 w 760"/>
                            <a:gd name="T5" fmla="*/ 1180 h 1180"/>
                            <a:gd name="T6" fmla="*/ 760 w 760"/>
                            <a:gd name="T7" fmla="*/ 946 h 1180"/>
                            <a:gd name="T8" fmla="*/ 317 w 760"/>
                            <a:gd name="T9" fmla="*/ 604 h 1180"/>
                            <a:gd name="T10" fmla="*/ 760 w 760"/>
                            <a:gd name="T11" fmla="*/ 266 h 1180"/>
                            <a:gd name="T12" fmla="*/ 760 w 760"/>
                            <a:gd name="T13" fmla="*/ 0 h 1180"/>
                          </a:gdLst>
                          <a:ahLst/>
                          <a:cxnLst>
                            <a:cxn ang="0">
                              <a:pos x="T0" y="T1"/>
                            </a:cxn>
                            <a:cxn ang="0">
                              <a:pos x="T2" y="T3"/>
                            </a:cxn>
                            <a:cxn ang="0">
                              <a:pos x="T4" y="T5"/>
                            </a:cxn>
                            <a:cxn ang="0">
                              <a:pos x="T6" y="T7"/>
                            </a:cxn>
                            <a:cxn ang="0">
                              <a:pos x="T8" y="T9"/>
                            </a:cxn>
                            <a:cxn ang="0">
                              <a:pos x="T10" y="T11"/>
                            </a:cxn>
                            <a:cxn ang="0">
                              <a:pos x="T12" y="T13"/>
                            </a:cxn>
                          </a:cxnLst>
                          <a:rect l="0" t="0" r="r" b="b"/>
                          <a:pathLst>
                            <a:path w="760" h="1180">
                              <a:moveTo>
                                <a:pt x="760" y="0"/>
                              </a:moveTo>
                              <a:lnTo>
                                <a:pt x="0" y="593"/>
                              </a:lnTo>
                              <a:lnTo>
                                <a:pt x="760" y="1180"/>
                              </a:lnTo>
                              <a:lnTo>
                                <a:pt x="760" y="946"/>
                              </a:lnTo>
                              <a:lnTo>
                                <a:pt x="317" y="604"/>
                              </a:lnTo>
                              <a:lnTo>
                                <a:pt x="760" y="266"/>
                              </a:lnTo>
                              <a:lnTo>
                                <a:pt x="760" y="0"/>
                              </a:lnTo>
                              <a:close/>
                            </a:path>
                          </a:pathLst>
                        </a:custGeom>
                        <a:solidFill>
                          <a:schemeClr val="accent1"/>
                        </a:solidFill>
                        <a:ln>
                          <a:noFill/>
                        </a:ln>
                      </wps:spPr>
                      <wps:bodyPr vert="horz" wrap="square" lIns="91440" tIns="45720" rIns="91440" bIns="45720" numCol="1" anchor="t" anchorCtr="0" compatLnSpc="1">
                        <a:prstTxWarp prst="textNoShape">
                          <a:avLst/>
                        </a:prstTxWarp>
                      </wps:bodyPr>
                    </wps:wsp>
                    <wps:wsp>
                      <wps:cNvPr id="18" name="Forma libre 15">
                        <a:extLst>
                          <a:ext uri="{FF2B5EF4-FFF2-40B4-BE49-F238E27FC236}">
                            <a16:creationId xmlns:a16="http://schemas.microsoft.com/office/drawing/2014/main" id="{D15E71B7-D7A6-44CE-830C-354A3088AF64}"/>
                          </a:ext>
                        </a:extLst>
                      </wps:cNvPr>
                      <wps:cNvSpPr>
                        <a:spLocks/>
                      </wps:cNvSpPr>
                      <wps:spPr bwMode="auto">
                        <a:xfrm>
                          <a:off x="5780012" y="8248650"/>
                          <a:ext cx="716034" cy="1017814"/>
                        </a:xfrm>
                        <a:custGeom>
                          <a:avLst/>
                          <a:gdLst>
                            <a:gd name="T0" fmla="*/ 443 w 443"/>
                            <a:gd name="T1" fmla="*/ 0 h 680"/>
                            <a:gd name="T2" fmla="*/ 0 w 443"/>
                            <a:gd name="T3" fmla="*/ 338 h 680"/>
                            <a:gd name="T4" fmla="*/ 443 w 443"/>
                            <a:gd name="T5" fmla="*/ 680 h 680"/>
                            <a:gd name="T6" fmla="*/ 443 w 443"/>
                            <a:gd name="T7" fmla="*/ 0 h 680"/>
                          </a:gdLst>
                          <a:ahLst/>
                          <a:cxnLst>
                            <a:cxn ang="0">
                              <a:pos x="T0" y="T1"/>
                            </a:cxn>
                            <a:cxn ang="0">
                              <a:pos x="T2" y="T3"/>
                            </a:cxn>
                            <a:cxn ang="0">
                              <a:pos x="T4" y="T5"/>
                            </a:cxn>
                            <a:cxn ang="0">
                              <a:pos x="T6" y="T7"/>
                            </a:cxn>
                          </a:cxnLst>
                          <a:rect l="0" t="0" r="r" b="b"/>
                          <a:pathLst>
                            <a:path w="443" h="680">
                              <a:moveTo>
                                <a:pt x="443" y="0"/>
                              </a:moveTo>
                              <a:lnTo>
                                <a:pt x="0" y="338"/>
                              </a:lnTo>
                              <a:lnTo>
                                <a:pt x="443" y="680"/>
                              </a:lnTo>
                              <a:lnTo>
                                <a:pt x="443" y="0"/>
                              </a:lnTo>
                              <a:close/>
                            </a:path>
                          </a:pathLst>
                        </a:custGeom>
                        <a:solidFill>
                          <a:schemeClr val="accent3"/>
                        </a:solidFill>
                        <a:ln>
                          <a:noFill/>
                        </a:ln>
                      </wps:spPr>
                      <wps:bodyPr vert="horz" wrap="square" lIns="91440" tIns="45720" rIns="91440" bIns="45720" numCol="1" anchor="t" anchorCtr="0" compatLnSpc="1">
                        <a:prstTxWarp prst="textNoShape">
                          <a:avLst/>
                        </a:prstTxWarp>
                      </wps:bodyPr>
                    </wps:wsp>
                    <wps:wsp>
                      <wps:cNvPr id="29" name="Rectángulo 28">
                        <a:extLst>
                          <a:ext uri="{FF2B5EF4-FFF2-40B4-BE49-F238E27FC236}">
                            <a16:creationId xmlns:a16="http://schemas.microsoft.com/office/drawing/2014/main" id="{86C4AB77-1494-48EA-BE49-457966A12F59}"/>
                          </a:ext>
                        </a:extLst>
                      </wps:cNvPr>
                      <wps:cNvSpPr/>
                      <wps:spPr>
                        <a:xfrm>
                          <a:off x="0" y="0"/>
                          <a:ext cx="7772400" cy="100584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100000</wp14:pctWidth>
              </wp14:sizeRelH>
              <wp14:sizeRelV relativeFrom="page">
                <wp14:pctHeight>100000</wp14:pctHeight>
              </wp14:sizeRelV>
            </wp:anchor>
          </w:drawing>
        </mc:Choice>
        <mc:Fallback>
          <w:pict>
            <v:group w14:anchorId="2DF71D41" id="Grupo 23" o:spid="_x0000_s1026" style="position:absolute;margin-left:0;margin-top:0;width:612.3pt;height:792.05pt;z-index:251678720;mso-width-percent:1000;mso-height-percent:1000;mso-position-horizontal:center;mso-position-horizontal-relative:page;mso-position-vertical:center;mso-position-vertical-relative:page;mso-width-percent:1000;mso-height-percent:1000" coordsize="77761,100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">
              <v:shape id="Forma libre 5" o:spid="_x0000_s1027" style="position:absolute;top:9239;width:43172;height:10328;visibility:visible;mso-wrap-style:square;v-text-anchor:top" coordsize="2671,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" path="m2136,l,,,690r2671,l2136,xe" fillcolor="#650707 [3205]" stroked="f">
                <v:path arrowok="t" o:connecttype="custom" o:connectlocs="3452478,0;0,0;0,1032782;4317214,1032782;3452478,0" o:connectangles="0,0,0,0,0"/>
              </v:shape>
              <v:shape id="Forma libre 6" o:spid="_x0000_s1028" style="position:absolute;left:39433;top:4857;width:38323;height:6586;visibility:visible;mso-wrap-style:square;v-text-anchor:top" coordsize="237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" path="m2371,l,,355,440r2016,l2371,xe" fillcolor="#414141 [3207]" stroked="f">
                <v:path arrowok="t" o:connecttype="custom" o:connectlocs="3832315,0;0,0;573797,658586;3832315,658586;3832315,0" o:connectangles="0,0,0,0,0"/>
              </v:shape>
              <v:rect id="Rectángulo 8" o:spid="_x0000_s1029" style="position:absolute;width:77713;height:6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" fillcolor="#262626 [3204]" stroked="f"/>
              <v:shape id="Forma libre: Forma 27" o:spid="_x0000_s1030" style="position:absolute;top:85153;width:66948;height:15439;visibility:visible;mso-wrap-style:square;v-text-anchor:top" coordsize="6694833,154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" path="m,l4583908,,6694833,1543935r-5670895,l9698,1543935r-9698,l,48783r307,l,xe" fillcolor="#414141 [3207]" stroked="f">
                <v:path arrowok="t" o:connecttype="custom" o:connectlocs="0,0;4583908,0;6694833,1543935;1023938,1543935;9698,1543935;0,1543935;0,48783;307,48783" o:connectangles="0,0,0,0,0,0,0,0"/>
              </v:shape>
              <v:shape id="Forma libre: Forma 24" o:spid="_x0000_s1031" style="position:absolute;left:64960;top:73152;width:12801;height:27421;visibility:visible;mso-wrap-style:square;v-text-anchor:top" coordsize="1280132,274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" path="m1280132,r,2733130l1280131,2733130r,8981l1094394,2742111r,-7l1094254,2742111,,1944324,,926510,1280132,xe" fillcolor="#650707 [3205]" stroked="f">
                <v:path arrowok="t" o:connecttype="custom" o:connectlocs="1280132,0;1280132,2733130;1280131,2733130;1280131,2742111;1094394,2742111;1094394,2742104;1094254,2742111;0,1944324;0,926510" o:connectangles="0,0,0,0,0,0,0,0,0"/>
              </v:shape>
              <v:shape id="Forma libre 13" o:spid="_x0000_s1032" style="position:absolute;left:52673;top:78486;width:12284;height:17662;visibility:visible;mso-wrap-style:square;v-text-anchor:top" coordsize="760,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" path="m760,l,593r760,587l760,946,317,604,760,266,760,xe" fillcolor="#262626 [3204]" stroked="f">
                <v:path arrowok="t" o:connecttype="custom" o:connectlocs="1228410,0;0,887594;1228410,1766207;1228410,1415959;512376,904058;1228410,398145;1228410,0" o:connectangles="0,0,0,0,0,0,0"/>
              </v:shape>
              <v:shape id="Forma libre 15" o:spid="_x0000_s1033" style="position:absolute;left:57800;top:82486;width:7160;height:10178;visibility:visible;mso-wrap-style:square;v-text-anchor:top" coordsize="443,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" path="m443,l,338,443,680,443,xe" fillcolor="#e3e3e3 [3206]" stroked="f">
                <v:path arrowok="t" o:connecttype="custom" o:connectlocs="716034,0;0,505913;716034,1017814;716034,0" o:connectangles="0,0,0,0"/>
              </v:shape>
              <v:rect id="Rectángulo 28" o:spid="_x0000_s1034" style="position:absolute;width:77724;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" filled="f" stroked="f" strokeweight="2p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FE68786"/>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65A83996"/>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5772052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425AE874"/>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079C6BA4"/>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8423114"/>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585706"/>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E3A97EA"/>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6686F48"/>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81A2A028"/>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1552119E"/>
    <w:multiLevelType w:val="hybridMultilevel"/>
    <w:tmpl w:val="E3AE0584"/>
    <w:lvl w:ilvl="0" w:tplc="240A0001">
      <w:start w:val="1"/>
      <w:numFmt w:val="bullet"/>
      <w:lvlText w:val=""/>
      <w:lvlJc w:val="left"/>
      <w:pPr>
        <w:ind w:left="858" w:hanging="360"/>
      </w:pPr>
      <w:rPr>
        <w:rFonts w:ascii="Symbol" w:hAnsi="Symbol" w:hint="default"/>
      </w:rPr>
    </w:lvl>
    <w:lvl w:ilvl="1" w:tplc="240A0003" w:tentative="1">
      <w:start w:val="1"/>
      <w:numFmt w:val="bullet"/>
      <w:lvlText w:val="o"/>
      <w:lvlJc w:val="left"/>
      <w:pPr>
        <w:ind w:left="1578" w:hanging="360"/>
      </w:pPr>
      <w:rPr>
        <w:rFonts w:ascii="Courier New" w:hAnsi="Courier New" w:cs="Courier New" w:hint="default"/>
      </w:rPr>
    </w:lvl>
    <w:lvl w:ilvl="2" w:tplc="240A0005" w:tentative="1">
      <w:start w:val="1"/>
      <w:numFmt w:val="bullet"/>
      <w:lvlText w:val=""/>
      <w:lvlJc w:val="left"/>
      <w:pPr>
        <w:ind w:left="2298" w:hanging="360"/>
      </w:pPr>
      <w:rPr>
        <w:rFonts w:ascii="Wingdings" w:hAnsi="Wingdings" w:hint="default"/>
      </w:rPr>
    </w:lvl>
    <w:lvl w:ilvl="3" w:tplc="240A0001" w:tentative="1">
      <w:start w:val="1"/>
      <w:numFmt w:val="bullet"/>
      <w:lvlText w:val=""/>
      <w:lvlJc w:val="left"/>
      <w:pPr>
        <w:ind w:left="3018" w:hanging="360"/>
      </w:pPr>
      <w:rPr>
        <w:rFonts w:ascii="Symbol" w:hAnsi="Symbol" w:hint="default"/>
      </w:rPr>
    </w:lvl>
    <w:lvl w:ilvl="4" w:tplc="240A0003" w:tentative="1">
      <w:start w:val="1"/>
      <w:numFmt w:val="bullet"/>
      <w:lvlText w:val="o"/>
      <w:lvlJc w:val="left"/>
      <w:pPr>
        <w:ind w:left="3738" w:hanging="360"/>
      </w:pPr>
      <w:rPr>
        <w:rFonts w:ascii="Courier New" w:hAnsi="Courier New" w:cs="Courier New" w:hint="default"/>
      </w:rPr>
    </w:lvl>
    <w:lvl w:ilvl="5" w:tplc="240A0005" w:tentative="1">
      <w:start w:val="1"/>
      <w:numFmt w:val="bullet"/>
      <w:lvlText w:val=""/>
      <w:lvlJc w:val="left"/>
      <w:pPr>
        <w:ind w:left="4458" w:hanging="360"/>
      </w:pPr>
      <w:rPr>
        <w:rFonts w:ascii="Wingdings" w:hAnsi="Wingdings" w:hint="default"/>
      </w:rPr>
    </w:lvl>
    <w:lvl w:ilvl="6" w:tplc="240A0001" w:tentative="1">
      <w:start w:val="1"/>
      <w:numFmt w:val="bullet"/>
      <w:lvlText w:val=""/>
      <w:lvlJc w:val="left"/>
      <w:pPr>
        <w:ind w:left="5178" w:hanging="360"/>
      </w:pPr>
      <w:rPr>
        <w:rFonts w:ascii="Symbol" w:hAnsi="Symbol" w:hint="default"/>
      </w:rPr>
    </w:lvl>
    <w:lvl w:ilvl="7" w:tplc="240A0003" w:tentative="1">
      <w:start w:val="1"/>
      <w:numFmt w:val="bullet"/>
      <w:lvlText w:val="o"/>
      <w:lvlJc w:val="left"/>
      <w:pPr>
        <w:ind w:left="5898" w:hanging="360"/>
      </w:pPr>
      <w:rPr>
        <w:rFonts w:ascii="Courier New" w:hAnsi="Courier New" w:cs="Courier New" w:hint="default"/>
      </w:rPr>
    </w:lvl>
    <w:lvl w:ilvl="8" w:tplc="240A0005" w:tentative="1">
      <w:start w:val="1"/>
      <w:numFmt w:val="bullet"/>
      <w:lvlText w:val=""/>
      <w:lvlJc w:val="left"/>
      <w:pPr>
        <w:ind w:left="6618" w:hanging="360"/>
      </w:pPr>
      <w:rPr>
        <w:rFonts w:ascii="Wingdings" w:hAnsi="Wingdings" w:hint="default"/>
      </w:rPr>
    </w:lvl>
  </w:abstractNum>
  <w:abstractNum w:abstractNumId="11" w15:restartNumberingAfterBreak="0">
    <w:nsid w:val="2AAF4168"/>
    <w:multiLevelType w:val="hybridMultilevel"/>
    <w:tmpl w:val="4A3EA7F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5792895"/>
    <w:multiLevelType w:val="hybridMultilevel"/>
    <w:tmpl w:val="5F581AA8"/>
    <w:lvl w:ilvl="0" w:tplc="240A0001">
      <w:start w:val="1"/>
      <w:numFmt w:val="bullet"/>
      <w:lvlText w:val=""/>
      <w:lvlJc w:val="left"/>
      <w:pPr>
        <w:ind w:left="795" w:hanging="360"/>
      </w:pPr>
      <w:rPr>
        <w:rFonts w:ascii="Symbol" w:hAnsi="Symbol" w:hint="default"/>
      </w:rPr>
    </w:lvl>
    <w:lvl w:ilvl="1" w:tplc="240A0003">
      <w:start w:val="1"/>
      <w:numFmt w:val="bullet"/>
      <w:lvlText w:val="o"/>
      <w:lvlJc w:val="left"/>
      <w:pPr>
        <w:ind w:left="1515" w:hanging="360"/>
      </w:pPr>
      <w:rPr>
        <w:rFonts w:ascii="Courier New" w:hAnsi="Courier New" w:cs="Courier New" w:hint="default"/>
      </w:rPr>
    </w:lvl>
    <w:lvl w:ilvl="2" w:tplc="240A0005" w:tentative="1">
      <w:start w:val="1"/>
      <w:numFmt w:val="bullet"/>
      <w:lvlText w:val=""/>
      <w:lvlJc w:val="left"/>
      <w:pPr>
        <w:ind w:left="2235" w:hanging="360"/>
      </w:pPr>
      <w:rPr>
        <w:rFonts w:ascii="Wingdings" w:hAnsi="Wingdings" w:hint="default"/>
      </w:rPr>
    </w:lvl>
    <w:lvl w:ilvl="3" w:tplc="240A0001" w:tentative="1">
      <w:start w:val="1"/>
      <w:numFmt w:val="bullet"/>
      <w:lvlText w:val=""/>
      <w:lvlJc w:val="left"/>
      <w:pPr>
        <w:ind w:left="2955" w:hanging="360"/>
      </w:pPr>
      <w:rPr>
        <w:rFonts w:ascii="Symbol" w:hAnsi="Symbol" w:hint="default"/>
      </w:rPr>
    </w:lvl>
    <w:lvl w:ilvl="4" w:tplc="240A0003" w:tentative="1">
      <w:start w:val="1"/>
      <w:numFmt w:val="bullet"/>
      <w:lvlText w:val="o"/>
      <w:lvlJc w:val="left"/>
      <w:pPr>
        <w:ind w:left="3675" w:hanging="360"/>
      </w:pPr>
      <w:rPr>
        <w:rFonts w:ascii="Courier New" w:hAnsi="Courier New" w:cs="Courier New" w:hint="default"/>
      </w:rPr>
    </w:lvl>
    <w:lvl w:ilvl="5" w:tplc="240A0005" w:tentative="1">
      <w:start w:val="1"/>
      <w:numFmt w:val="bullet"/>
      <w:lvlText w:val=""/>
      <w:lvlJc w:val="left"/>
      <w:pPr>
        <w:ind w:left="4395" w:hanging="360"/>
      </w:pPr>
      <w:rPr>
        <w:rFonts w:ascii="Wingdings" w:hAnsi="Wingdings" w:hint="default"/>
      </w:rPr>
    </w:lvl>
    <w:lvl w:ilvl="6" w:tplc="240A0001" w:tentative="1">
      <w:start w:val="1"/>
      <w:numFmt w:val="bullet"/>
      <w:lvlText w:val=""/>
      <w:lvlJc w:val="left"/>
      <w:pPr>
        <w:ind w:left="5115" w:hanging="360"/>
      </w:pPr>
      <w:rPr>
        <w:rFonts w:ascii="Symbol" w:hAnsi="Symbol" w:hint="default"/>
      </w:rPr>
    </w:lvl>
    <w:lvl w:ilvl="7" w:tplc="240A0003" w:tentative="1">
      <w:start w:val="1"/>
      <w:numFmt w:val="bullet"/>
      <w:lvlText w:val="o"/>
      <w:lvlJc w:val="left"/>
      <w:pPr>
        <w:ind w:left="5835" w:hanging="360"/>
      </w:pPr>
      <w:rPr>
        <w:rFonts w:ascii="Courier New" w:hAnsi="Courier New" w:cs="Courier New" w:hint="default"/>
      </w:rPr>
    </w:lvl>
    <w:lvl w:ilvl="8" w:tplc="240A0005" w:tentative="1">
      <w:start w:val="1"/>
      <w:numFmt w:val="bullet"/>
      <w:lvlText w:val=""/>
      <w:lvlJc w:val="left"/>
      <w:pPr>
        <w:ind w:left="6555" w:hanging="360"/>
      </w:pPr>
      <w:rPr>
        <w:rFonts w:ascii="Wingdings" w:hAnsi="Wingdings" w:hint="default"/>
      </w:rPr>
    </w:lvl>
  </w:abstractNum>
  <w:abstractNum w:abstractNumId="13" w15:restartNumberingAfterBreak="0">
    <w:nsid w:val="4B0F547F"/>
    <w:multiLevelType w:val="hybridMultilevel"/>
    <w:tmpl w:val="A2DC4C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1"/>
  </w:num>
  <w:num w:numId="13">
    <w:abstractNumId w:val="13"/>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581"/>
    <w:rsid w:val="000115CE"/>
    <w:rsid w:val="000828F4"/>
    <w:rsid w:val="000E4C07"/>
    <w:rsid w:val="000F51EC"/>
    <w:rsid w:val="000F7122"/>
    <w:rsid w:val="00107C8E"/>
    <w:rsid w:val="0015507F"/>
    <w:rsid w:val="001B4EEF"/>
    <w:rsid w:val="001B689C"/>
    <w:rsid w:val="00200635"/>
    <w:rsid w:val="00254E0D"/>
    <w:rsid w:val="002A0A1B"/>
    <w:rsid w:val="0038000D"/>
    <w:rsid w:val="00385ACF"/>
    <w:rsid w:val="003B048C"/>
    <w:rsid w:val="0040677A"/>
    <w:rsid w:val="00410197"/>
    <w:rsid w:val="00477474"/>
    <w:rsid w:val="00480B7F"/>
    <w:rsid w:val="004A1893"/>
    <w:rsid w:val="004B2893"/>
    <w:rsid w:val="004C4A44"/>
    <w:rsid w:val="005125BB"/>
    <w:rsid w:val="005264AB"/>
    <w:rsid w:val="00537F9C"/>
    <w:rsid w:val="00572222"/>
    <w:rsid w:val="005D3DA6"/>
    <w:rsid w:val="006F73A5"/>
    <w:rsid w:val="00744EA9"/>
    <w:rsid w:val="00752FC4"/>
    <w:rsid w:val="00757E9C"/>
    <w:rsid w:val="007B4C91"/>
    <w:rsid w:val="007D70F7"/>
    <w:rsid w:val="00830C5F"/>
    <w:rsid w:val="00834A33"/>
    <w:rsid w:val="008916D6"/>
    <w:rsid w:val="00896EE1"/>
    <w:rsid w:val="008B1068"/>
    <w:rsid w:val="008C1482"/>
    <w:rsid w:val="008D0AA7"/>
    <w:rsid w:val="008E172E"/>
    <w:rsid w:val="00912A0A"/>
    <w:rsid w:val="009468D3"/>
    <w:rsid w:val="00981EB2"/>
    <w:rsid w:val="00A17117"/>
    <w:rsid w:val="00A670A9"/>
    <w:rsid w:val="00A763AE"/>
    <w:rsid w:val="00A81C05"/>
    <w:rsid w:val="00AD7918"/>
    <w:rsid w:val="00B01546"/>
    <w:rsid w:val="00B63133"/>
    <w:rsid w:val="00B64CCD"/>
    <w:rsid w:val="00BC0F0A"/>
    <w:rsid w:val="00C11980"/>
    <w:rsid w:val="00C12A54"/>
    <w:rsid w:val="00C9562E"/>
    <w:rsid w:val="00CB0809"/>
    <w:rsid w:val="00D04123"/>
    <w:rsid w:val="00D06525"/>
    <w:rsid w:val="00D149F1"/>
    <w:rsid w:val="00D36106"/>
    <w:rsid w:val="00DC4581"/>
    <w:rsid w:val="00DC7840"/>
    <w:rsid w:val="00F1217C"/>
    <w:rsid w:val="00F31E31"/>
    <w:rsid w:val="00F71D73"/>
    <w:rsid w:val="00F763B1"/>
    <w:rsid w:val="00F90A6A"/>
    <w:rsid w:val="00FA402E"/>
    <w:rsid w:val="00FB49C2"/>
    <w:rsid w:val="00FE1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B79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2" w:themeShade="BF"/>
        <w:sz w:val="22"/>
        <w:szCs w:val="22"/>
        <w:lang w:val="es-ES" w:eastAsia="en-US" w:bidi="ar-SA"/>
      </w:rPr>
    </w:rPrDefault>
    <w:pPrDefault>
      <w:pPr>
        <w:spacing w:after="300" w:line="276" w:lineRule="auto"/>
      </w:pPr>
    </w:pPrDefault>
  </w:docDefaults>
  <w:latentStyles w:defLockedState="0" w:defUIPriority="99" w:defSemiHidden="0" w:defUnhideWhenUsed="0" w:defQFormat="0" w:count="376">
    <w:lsdException w:name="Normal" w:uiPriority="0" w:qFormat="1"/>
    <w:lsdException w:name="heading 1" w:semiHidden="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qFormat="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9"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581"/>
    <w:pPr>
      <w:spacing w:after="160" w:line="259" w:lineRule="auto"/>
    </w:pPr>
    <w:rPr>
      <w:color w:val="auto"/>
      <w:lang w:val="es-CO"/>
    </w:rPr>
  </w:style>
  <w:style w:type="paragraph" w:styleId="Ttulo1">
    <w:name w:val="heading 1"/>
    <w:basedOn w:val="Normal"/>
    <w:next w:val="Normal"/>
    <w:link w:val="Ttulo1Car"/>
    <w:uiPriority w:val="9"/>
    <w:qFormat/>
    <w:rsid w:val="000F51EC"/>
    <w:pPr>
      <w:keepNext/>
      <w:keepLines/>
      <w:spacing w:before="480" w:after="0"/>
      <w:outlineLvl w:val="0"/>
    </w:pPr>
    <w:rPr>
      <w:rFonts w:asciiTheme="majorHAnsi" w:eastAsiaTheme="majorEastAsia" w:hAnsiTheme="majorHAnsi" w:cstheme="majorBidi"/>
      <w:b/>
      <w:bCs/>
      <w:color w:val="320303" w:themeColor="accent2" w:themeShade="80"/>
      <w:sz w:val="28"/>
      <w:szCs w:val="28"/>
    </w:rPr>
  </w:style>
  <w:style w:type="paragraph" w:styleId="Ttulo2">
    <w:name w:val="heading 2"/>
    <w:basedOn w:val="Normal"/>
    <w:next w:val="Normal"/>
    <w:link w:val="Ttulo2Car"/>
    <w:uiPriority w:val="9"/>
    <w:semiHidden/>
    <w:pPr>
      <w:keepNext/>
      <w:keepLines/>
      <w:spacing w:before="200" w:after="0"/>
      <w:outlineLvl w:val="1"/>
    </w:pPr>
    <w:rPr>
      <w:rFonts w:asciiTheme="majorHAnsi" w:eastAsiaTheme="majorEastAsia" w:hAnsiTheme="majorHAnsi" w:cstheme="majorBidi"/>
      <w:b/>
      <w:bCs/>
      <w:color w:val="262626" w:themeColor="text1" w:themeTint="D9"/>
      <w:sz w:val="26"/>
      <w:szCs w:val="26"/>
    </w:rPr>
  </w:style>
  <w:style w:type="paragraph" w:styleId="Ttulo3">
    <w:name w:val="heading 3"/>
    <w:basedOn w:val="Normal"/>
    <w:next w:val="Normal"/>
    <w:link w:val="Ttulo3Car"/>
    <w:uiPriority w:val="9"/>
    <w:semiHidden/>
    <w:unhideWhenUsed/>
    <w:qFormat/>
    <w:rsid w:val="00572222"/>
    <w:pPr>
      <w:keepNext/>
      <w:keepLines/>
      <w:spacing w:before="40" w:after="0"/>
      <w:outlineLvl w:val="2"/>
    </w:pPr>
    <w:rPr>
      <w:rFonts w:asciiTheme="majorHAnsi" w:eastAsiaTheme="majorEastAsia" w:hAnsiTheme="majorHAnsi" w:cstheme="majorBidi"/>
      <w:color w:val="121212" w:themeColor="accent1" w:themeShade="7F"/>
      <w:sz w:val="24"/>
      <w:szCs w:val="24"/>
    </w:rPr>
  </w:style>
  <w:style w:type="paragraph" w:styleId="Ttulo4">
    <w:name w:val="heading 4"/>
    <w:basedOn w:val="Normal"/>
    <w:next w:val="Normal"/>
    <w:link w:val="Ttulo4Car"/>
    <w:uiPriority w:val="9"/>
    <w:semiHidden/>
    <w:unhideWhenUsed/>
    <w:qFormat/>
    <w:rsid w:val="00572222"/>
    <w:pPr>
      <w:keepNext/>
      <w:keepLines/>
      <w:spacing w:before="40" w:after="0"/>
      <w:outlineLvl w:val="3"/>
    </w:pPr>
    <w:rPr>
      <w:rFonts w:asciiTheme="majorHAnsi" w:eastAsiaTheme="majorEastAsia" w:hAnsiTheme="majorHAnsi" w:cstheme="majorBidi"/>
      <w:i/>
      <w:iCs/>
      <w:color w:val="1C1C1C" w:themeColor="accent1" w:themeShade="BF"/>
    </w:rPr>
  </w:style>
  <w:style w:type="paragraph" w:styleId="Ttulo5">
    <w:name w:val="heading 5"/>
    <w:basedOn w:val="Normal"/>
    <w:next w:val="Normal"/>
    <w:link w:val="Ttulo5Car"/>
    <w:uiPriority w:val="9"/>
    <w:semiHidden/>
    <w:unhideWhenUsed/>
    <w:qFormat/>
    <w:rsid w:val="00572222"/>
    <w:pPr>
      <w:keepNext/>
      <w:keepLines/>
      <w:spacing w:before="40" w:after="0"/>
      <w:outlineLvl w:val="4"/>
    </w:pPr>
    <w:rPr>
      <w:rFonts w:asciiTheme="majorHAnsi" w:eastAsiaTheme="majorEastAsia" w:hAnsiTheme="majorHAnsi" w:cstheme="majorBidi"/>
      <w:color w:val="1C1C1C" w:themeColor="accent1" w:themeShade="BF"/>
    </w:rPr>
  </w:style>
  <w:style w:type="paragraph" w:styleId="Ttulo6">
    <w:name w:val="heading 6"/>
    <w:basedOn w:val="Normal"/>
    <w:next w:val="Normal"/>
    <w:link w:val="Ttulo6Car"/>
    <w:uiPriority w:val="9"/>
    <w:semiHidden/>
    <w:unhideWhenUsed/>
    <w:qFormat/>
    <w:rsid w:val="00572222"/>
    <w:pPr>
      <w:keepNext/>
      <w:keepLines/>
      <w:spacing w:before="40" w:after="0"/>
      <w:outlineLvl w:val="5"/>
    </w:pPr>
    <w:rPr>
      <w:rFonts w:asciiTheme="majorHAnsi" w:eastAsiaTheme="majorEastAsia" w:hAnsiTheme="majorHAnsi" w:cstheme="majorBidi"/>
      <w:color w:val="121212" w:themeColor="accent1" w:themeShade="7F"/>
    </w:rPr>
  </w:style>
  <w:style w:type="paragraph" w:styleId="Ttulo7">
    <w:name w:val="heading 7"/>
    <w:basedOn w:val="Normal"/>
    <w:next w:val="Normal"/>
    <w:link w:val="Ttulo7Car"/>
    <w:uiPriority w:val="9"/>
    <w:semiHidden/>
    <w:unhideWhenUsed/>
    <w:qFormat/>
    <w:rsid w:val="00572222"/>
    <w:pPr>
      <w:keepNext/>
      <w:keepLines/>
      <w:spacing w:before="40" w:after="0"/>
      <w:outlineLvl w:val="6"/>
    </w:pPr>
    <w:rPr>
      <w:rFonts w:asciiTheme="majorHAnsi" w:eastAsiaTheme="majorEastAsia" w:hAnsiTheme="majorHAnsi" w:cstheme="majorBidi"/>
      <w:i/>
      <w:iCs/>
      <w:color w:val="121212" w:themeColor="accent1" w:themeShade="7F"/>
    </w:rPr>
  </w:style>
  <w:style w:type="paragraph" w:styleId="Ttulo8">
    <w:name w:val="heading 8"/>
    <w:basedOn w:val="Normal"/>
    <w:next w:val="Normal"/>
    <w:link w:val="Ttulo8Car"/>
    <w:uiPriority w:val="9"/>
    <w:semiHidden/>
    <w:unhideWhenUsed/>
    <w:qFormat/>
    <w:rsid w:val="00572222"/>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572222"/>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semiHidden/>
    <w:rsid w:val="00B63133"/>
    <w:pPr>
      <w:spacing w:after="0" w:line="240" w:lineRule="auto"/>
    </w:pPr>
  </w:style>
  <w:style w:type="character" w:customStyle="1" w:styleId="EncabezadoCar">
    <w:name w:val="Encabezado Car"/>
    <w:basedOn w:val="Fuentedeprrafopredeter"/>
    <w:link w:val="Encabezado"/>
    <w:uiPriority w:val="99"/>
    <w:semiHidden/>
    <w:rsid w:val="00254E0D"/>
    <w:rPr>
      <w:color w:val="auto"/>
    </w:rPr>
  </w:style>
  <w:style w:type="paragraph" w:styleId="Piedepgina">
    <w:name w:val="footer"/>
    <w:basedOn w:val="Normal"/>
    <w:link w:val="PiedepginaCar"/>
    <w:uiPriority w:val="99"/>
    <w:semiHidden/>
    <w:rsid w:val="00BC0F0A"/>
    <w:pPr>
      <w:spacing w:after="0" w:line="240" w:lineRule="auto"/>
      <w:ind w:left="-720" w:right="-720"/>
      <w:jc w:val="center"/>
    </w:pPr>
    <w:rPr>
      <w:rFonts w:asciiTheme="majorHAnsi" w:hAnsiTheme="majorHAnsi"/>
      <w:color w:val="320303" w:themeColor="accent2" w:themeShade="80"/>
    </w:rPr>
  </w:style>
  <w:style w:type="character" w:customStyle="1" w:styleId="PiedepginaCar">
    <w:name w:val="Pie de página Car"/>
    <w:basedOn w:val="Fuentedeprrafopredeter"/>
    <w:link w:val="Piedepgina"/>
    <w:uiPriority w:val="99"/>
    <w:semiHidden/>
    <w:rsid w:val="00254E0D"/>
    <w:rPr>
      <w:rFonts w:asciiTheme="majorHAnsi" w:hAnsiTheme="majorHAnsi"/>
      <w:color w:val="320303" w:themeColor="accent2" w:themeShade="80"/>
    </w:rPr>
  </w:style>
  <w:style w:type="character" w:styleId="Textodelmarcadordeposicin">
    <w:name w:val="Placeholder Text"/>
    <w:basedOn w:val="Fuentedeprrafopredeter"/>
    <w:uiPriority w:val="99"/>
    <w:semiHidden/>
    <w:rsid w:val="00912A0A"/>
    <w:rPr>
      <w:color w:val="BD878C" w:themeColor="accent5" w:themeShade="BF"/>
      <w:sz w:val="22"/>
    </w:rPr>
  </w:style>
  <w:style w:type="paragraph" w:customStyle="1" w:styleId="Informacindecontacto">
    <w:name w:val="Información de contacto"/>
    <w:basedOn w:val="Normal"/>
    <w:uiPriority w:val="3"/>
    <w:qFormat/>
    <w:rsid w:val="00410197"/>
    <w:pPr>
      <w:spacing w:after="0"/>
      <w:jc w:val="right"/>
    </w:pPr>
    <w:rPr>
      <w:sz w:val="20"/>
      <w:szCs w:val="18"/>
    </w:rPr>
  </w:style>
  <w:style w:type="paragraph" w:styleId="Fecha">
    <w:name w:val="Date"/>
    <w:basedOn w:val="Normal"/>
    <w:next w:val="Saludo"/>
    <w:link w:val="FechaCar"/>
    <w:uiPriority w:val="4"/>
    <w:unhideWhenUsed/>
    <w:qFormat/>
    <w:pPr>
      <w:spacing w:before="720" w:after="960"/>
    </w:pPr>
  </w:style>
  <w:style w:type="character" w:customStyle="1" w:styleId="FechaCar">
    <w:name w:val="Fecha Car"/>
    <w:basedOn w:val="Fuentedeprrafopredeter"/>
    <w:link w:val="Fecha"/>
    <w:uiPriority w:val="4"/>
    <w:rsid w:val="00752FC4"/>
  </w:style>
  <w:style w:type="paragraph" w:styleId="Cierre">
    <w:name w:val="Closing"/>
    <w:basedOn w:val="Normal"/>
    <w:next w:val="Firma"/>
    <w:link w:val="CierreCar"/>
    <w:uiPriority w:val="6"/>
    <w:unhideWhenUsed/>
    <w:qFormat/>
    <w:rsid w:val="00254E0D"/>
    <w:pPr>
      <w:spacing w:after="960" w:line="240" w:lineRule="auto"/>
    </w:pPr>
  </w:style>
  <w:style w:type="character" w:customStyle="1" w:styleId="CierreCar">
    <w:name w:val="Cierre Car"/>
    <w:basedOn w:val="Fuentedeprrafopredeter"/>
    <w:link w:val="Cierre"/>
    <w:uiPriority w:val="6"/>
    <w:rsid w:val="00254E0D"/>
    <w:rPr>
      <w:color w:val="auto"/>
    </w:rPr>
  </w:style>
  <w:style w:type="character" w:customStyle="1" w:styleId="Ttulo1Car">
    <w:name w:val="Título 1 Car"/>
    <w:basedOn w:val="Fuentedeprrafopredeter"/>
    <w:link w:val="Ttulo1"/>
    <w:uiPriority w:val="9"/>
    <w:rsid w:val="00254E0D"/>
    <w:rPr>
      <w:rFonts w:asciiTheme="majorHAnsi" w:eastAsiaTheme="majorEastAsia" w:hAnsiTheme="majorHAnsi" w:cstheme="majorBidi"/>
      <w:b/>
      <w:bCs/>
      <w:color w:val="320303" w:themeColor="accent2" w:themeShade="80"/>
      <w:sz w:val="28"/>
      <w:szCs w:val="28"/>
    </w:rPr>
  </w:style>
  <w:style w:type="character" w:customStyle="1" w:styleId="Ttulo2Car">
    <w:name w:val="Título 2 Car"/>
    <w:basedOn w:val="Fuentedeprrafopredeter"/>
    <w:link w:val="Ttulo2"/>
    <w:uiPriority w:val="9"/>
    <w:semiHidden/>
    <w:rsid w:val="00254E0D"/>
    <w:rPr>
      <w:rFonts w:asciiTheme="majorHAnsi" w:eastAsiaTheme="majorEastAsia" w:hAnsiTheme="majorHAnsi" w:cstheme="majorBidi"/>
      <w:b/>
      <w:bCs/>
      <w:color w:val="262626" w:themeColor="text1" w:themeTint="D9"/>
      <w:sz w:val="26"/>
      <w:szCs w:val="26"/>
    </w:rPr>
  </w:style>
  <w:style w:type="table" w:styleId="Tablaconcuadrcula">
    <w:name w:val="Table Grid"/>
    <w:basedOn w:val="Tablanormal"/>
    <w:uiPriority w:val="59"/>
    <w:rsid w:val="005125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572222"/>
    <w:pPr>
      <w:spacing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572222"/>
    <w:rPr>
      <w:rFonts w:ascii="Segoe UI" w:hAnsi="Segoe UI" w:cs="Segoe UI"/>
      <w:kern w:val="16"/>
      <w:sz w:val="22"/>
      <w:szCs w:val="18"/>
      <w14:ligatures w14:val="standardContextual"/>
      <w14:numForm w14:val="oldStyle"/>
      <w14:numSpacing w14:val="proportional"/>
      <w14:cntxtAlts/>
    </w:rPr>
  </w:style>
  <w:style w:type="paragraph" w:styleId="Bibliografa">
    <w:name w:val="Bibliography"/>
    <w:basedOn w:val="Normal"/>
    <w:next w:val="Normal"/>
    <w:uiPriority w:val="37"/>
    <w:unhideWhenUsed/>
    <w:rsid w:val="00572222"/>
  </w:style>
  <w:style w:type="paragraph" w:styleId="Textodebloque">
    <w:name w:val="Block Text"/>
    <w:basedOn w:val="Normal"/>
    <w:uiPriority w:val="99"/>
    <w:semiHidden/>
    <w:unhideWhenUsed/>
    <w:rsid w:val="000F51EC"/>
    <w:pPr>
      <w:pBdr>
        <w:top w:val="single" w:sz="2" w:space="10" w:color="262626" w:themeColor="accent1" w:frame="1"/>
        <w:left w:val="single" w:sz="2" w:space="10" w:color="262626" w:themeColor="accent1" w:frame="1"/>
        <w:bottom w:val="single" w:sz="2" w:space="10" w:color="262626" w:themeColor="accent1" w:frame="1"/>
        <w:right w:val="single" w:sz="2" w:space="10" w:color="262626" w:themeColor="accent1" w:frame="1"/>
      </w:pBdr>
      <w:ind w:left="1152" w:right="1152"/>
    </w:pPr>
    <w:rPr>
      <w:rFonts w:eastAsiaTheme="minorEastAsia"/>
      <w:i/>
      <w:iCs/>
      <w:color w:val="1C1C1C" w:themeColor="accent1" w:themeShade="BF"/>
    </w:rPr>
  </w:style>
  <w:style w:type="paragraph" w:styleId="Textoindependiente">
    <w:name w:val="Body Text"/>
    <w:basedOn w:val="Normal"/>
    <w:link w:val="TextoindependienteCar"/>
    <w:uiPriority w:val="99"/>
    <w:semiHidden/>
    <w:unhideWhenUsed/>
    <w:rsid w:val="00572222"/>
    <w:pPr>
      <w:spacing w:after="120"/>
    </w:pPr>
  </w:style>
  <w:style w:type="character" w:customStyle="1" w:styleId="TextoindependienteCar">
    <w:name w:val="Texto independiente Car"/>
    <w:basedOn w:val="Fuentedeprrafopredeter"/>
    <w:link w:val="Textoindependiente"/>
    <w:uiPriority w:val="99"/>
    <w:semiHidden/>
    <w:rsid w:val="00572222"/>
    <w:rPr>
      <w:kern w:val="16"/>
      <w:sz w:val="22"/>
      <w14:ligatures w14:val="standardContextual"/>
      <w14:numForm w14:val="oldStyle"/>
      <w14:numSpacing w14:val="proportional"/>
      <w14:cntxtAlts/>
    </w:rPr>
  </w:style>
  <w:style w:type="paragraph" w:styleId="Textoindependiente2">
    <w:name w:val="Body Text 2"/>
    <w:basedOn w:val="Normal"/>
    <w:link w:val="Textoindependiente2Car"/>
    <w:uiPriority w:val="99"/>
    <w:semiHidden/>
    <w:unhideWhenUsed/>
    <w:rsid w:val="00572222"/>
    <w:pPr>
      <w:spacing w:after="120" w:line="480" w:lineRule="auto"/>
    </w:pPr>
  </w:style>
  <w:style w:type="character" w:customStyle="1" w:styleId="Textoindependiente2Car">
    <w:name w:val="Texto independiente 2 Car"/>
    <w:basedOn w:val="Fuentedeprrafopredeter"/>
    <w:link w:val="Textoindependiente2"/>
    <w:uiPriority w:val="99"/>
    <w:semiHidden/>
    <w:rsid w:val="00572222"/>
    <w:rPr>
      <w:kern w:val="16"/>
      <w:sz w:val="22"/>
      <w14:ligatures w14:val="standardContextual"/>
      <w14:numForm w14:val="oldStyle"/>
      <w14:numSpacing w14:val="proportional"/>
      <w14:cntxtAlts/>
    </w:rPr>
  </w:style>
  <w:style w:type="paragraph" w:styleId="Textoindependiente3">
    <w:name w:val="Body Text 3"/>
    <w:basedOn w:val="Normal"/>
    <w:link w:val="Textoindependiente3Car"/>
    <w:uiPriority w:val="99"/>
    <w:semiHidden/>
    <w:unhideWhenUsed/>
    <w:rsid w:val="00572222"/>
    <w:pPr>
      <w:spacing w:after="120"/>
    </w:pPr>
    <w:rPr>
      <w:szCs w:val="16"/>
    </w:rPr>
  </w:style>
  <w:style w:type="character" w:customStyle="1" w:styleId="Textoindependiente3Car">
    <w:name w:val="Texto independiente 3 Car"/>
    <w:basedOn w:val="Fuentedeprrafopredeter"/>
    <w:link w:val="Textoindependiente3"/>
    <w:uiPriority w:val="99"/>
    <w:semiHidden/>
    <w:rsid w:val="00572222"/>
    <w:rPr>
      <w:kern w:val="16"/>
      <w:sz w:val="22"/>
      <w:szCs w:val="16"/>
      <w14:ligatures w14:val="standardContextual"/>
      <w14:numForm w14:val="oldStyle"/>
      <w14:numSpacing w14:val="proportional"/>
      <w14:cntxtAlts/>
    </w:rPr>
  </w:style>
  <w:style w:type="paragraph" w:styleId="Textoindependienteprimerasangra">
    <w:name w:val="Body Text First Indent"/>
    <w:basedOn w:val="Textoindependiente"/>
    <w:link w:val="TextoindependienteprimerasangraCar"/>
    <w:uiPriority w:val="99"/>
    <w:semiHidden/>
    <w:unhideWhenUsed/>
    <w:rsid w:val="00572222"/>
    <w:pPr>
      <w:spacing w:after="30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572222"/>
    <w:rPr>
      <w:kern w:val="16"/>
      <w:sz w:val="22"/>
      <w14:ligatures w14:val="standardContextual"/>
      <w14:numForm w14:val="oldStyle"/>
      <w14:numSpacing w14:val="proportional"/>
      <w14:cntxtAlts/>
    </w:rPr>
  </w:style>
  <w:style w:type="paragraph" w:styleId="Sangradetextonormal">
    <w:name w:val="Body Text Indent"/>
    <w:basedOn w:val="Normal"/>
    <w:link w:val="SangradetextonormalCar"/>
    <w:uiPriority w:val="99"/>
    <w:semiHidden/>
    <w:unhideWhenUsed/>
    <w:rsid w:val="00572222"/>
    <w:pPr>
      <w:spacing w:after="120"/>
      <w:ind w:left="360"/>
    </w:pPr>
  </w:style>
  <w:style w:type="character" w:customStyle="1" w:styleId="SangradetextonormalCar">
    <w:name w:val="Sangría de texto normal Car"/>
    <w:basedOn w:val="Fuentedeprrafopredeter"/>
    <w:link w:val="Sangradetextonormal"/>
    <w:uiPriority w:val="99"/>
    <w:semiHidden/>
    <w:rsid w:val="00572222"/>
    <w:rPr>
      <w:kern w:val="16"/>
      <w:sz w:val="22"/>
      <w14:ligatures w14:val="standardContextual"/>
      <w14:numForm w14:val="oldStyle"/>
      <w14:numSpacing w14:val="proportional"/>
      <w14:cntxtAlts/>
    </w:rPr>
  </w:style>
  <w:style w:type="paragraph" w:styleId="Textoindependienteprimerasangra2">
    <w:name w:val="Body Text First Indent 2"/>
    <w:basedOn w:val="Sangradetextonormal"/>
    <w:link w:val="Textoindependienteprimerasangra2Car"/>
    <w:uiPriority w:val="99"/>
    <w:semiHidden/>
    <w:unhideWhenUsed/>
    <w:rsid w:val="00572222"/>
    <w:pPr>
      <w:spacing w:after="30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572222"/>
    <w:rPr>
      <w:kern w:val="16"/>
      <w:sz w:val="22"/>
      <w14:ligatures w14:val="standardContextual"/>
      <w14:numForm w14:val="oldStyle"/>
      <w14:numSpacing w14:val="proportional"/>
      <w14:cntxtAlts/>
    </w:rPr>
  </w:style>
  <w:style w:type="paragraph" w:styleId="Sangra2detindependiente">
    <w:name w:val="Body Text Indent 2"/>
    <w:basedOn w:val="Normal"/>
    <w:link w:val="Sangra2detindependienteCar"/>
    <w:uiPriority w:val="99"/>
    <w:semiHidden/>
    <w:unhideWhenUsed/>
    <w:rsid w:val="00572222"/>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572222"/>
    <w:rPr>
      <w:kern w:val="16"/>
      <w:sz w:val="22"/>
      <w14:ligatures w14:val="standardContextual"/>
      <w14:numForm w14:val="oldStyle"/>
      <w14:numSpacing w14:val="proportional"/>
      <w14:cntxtAlts/>
    </w:rPr>
  </w:style>
  <w:style w:type="paragraph" w:styleId="Sangra3detindependiente">
    <w:name w:val="Body Text Indent 3"/>
    <w:basedOn w:val="Normal"/>
    <w:link w:val="Sangra3detindependienteCar"/>
    <w:uiPriority w:val="99"/>
    <w:semiHidden/>
    <w:unhideWhenUsed/>
    <w:rsid w:val="00572222"/>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572222"/>
    <w:rPr>
      <w:kern w:val="16"/>
      <w:sz w:val="22"/>
      <w:szCs w:val="16"/>
      <w14:ligatures w14:val="standardContextual"/>
      <w14:numForm w14:val="oldStyle"/>
      <w14:numSpacing w14:val="proportional"/>
      <w14:cntxtAlts/>
    </w:rPr>
  </w:style>
  <w:style w:type="character" w:styleId="Ttulodellibro">
    <w:name w:val="Book Title"/>
    <w:basedOn w:val="Fuentedeprrafopredeter"/>
    <w:uiPriority w:val="33"/>
    <w:semiHidden/>
    <w:qFormat/>
    <w:rsid w:val="00572222"/>
    <w:rPr>
      <w:b/>
      <w:bCs/>
      <w:i/>
      <w:iCs/>
      <w:spacing w:val="5"/>
      <w:sz w:val="22"/>
    </w:rPr>
  </w:style>
  <w:style w:type="paragraph" w:styleId="Descripcin">
    <w:name w:val="caption"/>
    <w:basedOn w:val="Normal"/>
    <w:next w:val="Normal"/>
    <w:uiPriority w:val="35"/>
    <w:semiHidden/>
    <w:unhideWhenUsed/>
    <w:qFormat/>
    <w:rsid w:val="00572222"/>
    <w:pPr>
      <w:spacing w:after="200" w:line="240" w:lineRule="auto"/>
    </w:pPr>
    <w:rPr>
      <w:i/>
      <w:iCs/>
      <w:color w:val="000000" w:themeColor="text2"/>
      <w:szCs w:val="18"/>
    </w:rPr>
  </w:style>
  <w:style w:type="table" w:styleId="Cuadrculavistosa">
    <w:name w:val="Colorful Grid"/>
    <w:basedOn w:val="Tabla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3D3D3" w:themeFill="accent1" w:themeFillTint="33"/>
    </w:tcPr>
    <w:tblStylePr w:type="firstRow">
      <w:rPr>
        <w:b/>
        <w:bCs/>
      </w:rPr>
      <w:tblPr/>
      <w:tcPr>
        <w:shd w:val="clear" w:color="auto" w:fill="A8A8A8" w:themeFill="accent1" w:themeFillTint="66"/>
      </w:tcPr>
    </w:tblStylePr>
    <w:tblStylePr w:type="lastRow">
      <w:rPr>
        <w:b/>
        <w:bCs/>
        <w:color w:val="000000" w:themeColor="text1"/>
      </w:rPr>
      <w:tblPr/>
      <w:tcPr>
        <w:shd w:val="clear" w:color="auto" w:fill="A8A8A8" w:themeFill="accent1" w:themeFillTint="66"/>
      </w:tcPr>
    </w:tblStylePr>
    <w:tblStylePr w:type="firstCol">
      <w:rPr>
        <w:color w:val="FFFFFF" w:themeColor="background1"/>
      </w:rPr>
      <w:tblPr/>
      <w:tcPr>
        <w:shd w:val="clear" w:color="auto" w:fill="1C1C1C" w:themeFill="accent1" w:themeFillShade="BF"/>
      </w:tcPr>
    </w:tblStylePr>
    <w:tblStylePr w:type="lastCol">
      <w:rPr>
        <w:color w:val="FFFFFF" w:themeColor="background1"/>
      </w:rPr>
      <w:tblPr/>
      <w:tcPr>
        <w:shd w:val="clear" w:color="auto" w:fill="1C1C1C" w:themeFill="accent1" w:themeFillShade="BF"/>
      </w:tcPr>
    </w:tblStylePr>
    <w:tblStylePr w:type="band1Vert">
      <w:tblPr/>
      <w:tcPr>
        <w:shd w:val="clear" w:color="auto" w:fill="929292" w:themeFill="accent1" w:themeFillTint="7F"/>
      </w:tcPr>
    </w:tblStylePr>
    <w:tblStylePr w:type="band1Horz">
      <w:tblPr/>
      <w:tcPr>
        <w:shd w:val="clear" w:color="auto" w:fill="929292" w:themeFill="accent1" w:themeFillTint="7F"/>
      </w:tcPr>
    </w:tblStylePr>
  </w:style>
  <w:style w:type="table" w:styleId="Cuadrculavistosa-nfasis2">
    <w:name w:val="Colorful Grid Accent 2"/>
    <w:basedOn w:val="Tabla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B3B3" w:themeFill="accent2" w:themeFillTint="33"/>
    </w:tcPr>
    <w:tblStylePr w:type="firstRow">
      <w:rPr>
        <w:b/>
        <w:bCs/>
      </w:rPr>
      <w:tblPr/>
      <w:tcPr>
        <w:shd w:val="clear" w:color="auto" w:fill="F46868" w:themeFill="accent2" w:themeFillTint="66"/>
      </w:tcPr>
    </w:tblStylePr>
    <w:tblStylePr w:type="lastRow">
      <w:rPr>
        <w:b/>
        <w:bCs/>
        <w:color w:val="000000" w:themeColor="text1"/>
      </w:rPr>
      <w:tblPr/>
      <w:tcPr>
        <w:shd w:val="clear" w:color="auto" w:fill="F46868" w:themeFill="accent2" w:themeFillTint="66"/>
      </w:tcPr>
    </w:tblStylePr>
    <w:tblStylePr w:type="firstCol">
      <w:rPr>
        <w:color w:val="FFFFFF" w:themeColor="background1"/>
      </w:rPr>
      <w:tblPr/>
      <w:tcPr>
        <w:shd w:val="clear" w:color="auto" w:fill="4B0505" w:themeFill="accent2" w:themeFillShade="BF"/>
      </w:tcPr>
    </w:tblStylePr>
    <w:tblStylePr w:type="lastCol">
      <w:rPr>
        <w:color w:val="FFFFFF" w:themeColor="background1"/>
      </w:rPr>
      <w:tblPr/>
      <w:tcPr>
        <w:shd w:val="clear" w:color="auto" w:fill="4B0505" w:themeFill="accent2" w:themeFillShade="BF"/>
      </w:tcPr>
    </w:tblStylePr>
    <w:tblStylePr w:type="band1Vert">
      <w:tblPr/>
      <w:tcPr>
        <w:shd w:val="clear" w:color="auto" w:fill="F24343" w:themeFill="accent2" w:themeFillTint="7F"/>
      </w:tcPr>
    </w:tblStylePr>
    <w:tblStylePr w:type="band1Horz">
      <w:tblPr/>
      <w:tcPr>
        <w:shd w:val="clear" w:color="auto" w:fill="F24343" w:themeFill="accent2" w:themeFillTint="7F"/>
      </w:tcPr>
    </w:tblStylePr>
  </w:style>
  <w:style w:type="table" w:styleId="Cuadrculavistosa-nfasis3">
    <w:name w:val="Colorful Grid Accent 3"/>
    <w:basedOn w:val="Tabla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F9F9" w:themeFill="accent3" w:themeFillTint="33"/>
    </w:tcPr>
    <w:tblStylePr w:type="firstRow">
      <w:rPr>
        <w:b/>
        <w:bCs/>
      </w:rPr>
      <w:tblPr/>
      <w:tcPr>
        <w:shd w:val="clear" w:color="auto" w:fill="F3F3F3" w:themeFill="accent3" w:themeFillTint="66"/>
      </w:tcPr>
    </w:tblStylePr>
    <w:tblStylePr w:type="lastRow">
      <w:rPr>
        <w:b/>
        <w:bCs/>
        <w:color w:val="000000" w:themeColor="text1"/>
      </w:rPr>
      <w:tblPr/>
      <w:tcPr>
        <w:shd w:val="clear" w:color="auto" w:fill="F3F3F3" w:themeFill="accent3" w:themeFillTint="66"/>
      </w:tcPr>
    </w:tblStylePr>
    <w:tblStylePr w:type="firstCol">
      <w:rPr>
        <w:color w:val="FFFFFF" w:themeColor="background1"/>
      </w:rPr>
      <w:tblPr/>
      <w:tcPr>
        <w:shd w:val="clear" w:color="auto" w:fill="AAAAAA" w:themeFill="accent3" w:themeFillShade="BF"/>
      </w:tcPr>
    </w:tblStylePr>
    <w:tblStylePr w:type="lastCol">
      <w:rPr>
        <w:color w:val="FFFFFF" w:themeColor="background1"/>
      </w:rPr>
      <w:tblPr/>
      <w:tcPr>
        <w:shd w:val="clear" w:color="auto" w:fill="AAAAAA" w:themeFill="accent3" w:themeFillShade="BF"/>
      </w:tcPr>
    </w:tblStylePr>
    <w:tblStylePr w:type="band1Vert">
      <w:tblPr/>
      <w:tcPr>
        <w:shd w:val="clear" w:color="auto" w:fill="F1F1F1" w:themeFill="accent3" w:themeFillTint="7F"/>
      </w:tcPr>
    </w:tblStylePr>
    <w:tblStylePr w:type="band1Horz">
      <w:tblPr/>
      <w:tcPr>
        <w:shd w:val="clear" w:color="auto" w:fill="F1F1F1" w:themeFill="accent3" w:themeFillTint="7F"/>
      </w:tcPr>
    </w:tblStylePr>
  </w:style>
  <w:style w:type="table" w:styleId="Cuadrculavistosa-nfasis4">
    <w:name w:val="Colorful Grid Accent 4"/>
    <w:basedOn w:val="Tabla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D9D9" w:themeFill="accent4" w:themeFillTint="33"/>
    </w:tcPr>
    <w:tblStylePr w:type="firstRow">
      <w:rPr>
        <w:b/>
        <w:bCs/>
      </w:rPr>
      <w:tblPr/>
      <w:tcPr>
        <w:shd w:val="clear" w:color="auto" w:fill="B3B3B3" w:themeFill="accent4" w:themeFillTint="66"/>
      </w:tcPr>
    </w:tblStylePr>
    <w:tblStylePr w:type="lastRow">
      <w:rPr>
        <w:b/>
        <w:bCs/>
        <w:color w:val="000000" w:themeColor="text1"/>
      </w:rPr>
      <w:tblPr/>
      <w:tcPr>
        <w:shd w:val="clear" w:color="auto" w:fill="B3B3B3" w:themeFill="accent4" w:themeFillTint="66"/>
      </w:tcPr>
    </w:tblStylePr>
    <w:tblStylePr w:type="firstCol">
      <w:rPr>
        <w:color w:val="FFFFFF" w:themeColor="background1"/>
      </w:rPr>
      <w:tblPr/>
      <w:tcPr>
        <w:shd w:val="clear" w:color="auto" w:fill="303030" w:themeFill="accent4" w:themeFillShade="BF"/>
      </w:tcPr>
    </w:tblStylePr>
    <w:tblStylePr w:type="lastCol">
      <w:rPr>
        <w:color w:val="FFFFFF" w:themeColor="background1"/>
      </w:rPr>
      <w:tblPr/>
      <w:tcPr>
        <w:shd w:val="clear" w:color="auto" w:fill="303030" w:themeFill="accent4" w:themeFillShade="BF"/>
      </w:tcPr>
    </w:tblStylePr>
    <w:tblStylePr w:type="band1Vert">
      <w:tblPr/>
      <w:tcPr>
        <w:shd w:val="clear" w:color="auto" w:fill="A0A0A0" w:themeFill="accent4" w:themeFillTint="7F"/>
      </w:tcPr>
    </w:tblStylePr>
    <w:tblStylePr w:type="band1Horz">
      <w:tblPr/>
      <w:tcPr>
        <w:shd w:val="clear" w:color="auto" w:fill="A0A0A0" w:themeFill="accent4" w:themeFillTint="7F"/>
      </w:tcPr>
    </w:tblStylePr>
  </w:style>
  <w:style w:type="table" w:styleId="Cuadrculavistosa-nfasis5">
    <w:name w:val="Colorful Grid Accent 5"/>
    <w:basedOn w:val="Tabla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9F5F5" w:themeFill="accent5" w:themeFillTint="33"/>
    </w:tcPr>
    <w:tblStylePr w:type="firstRow">
      <w:rPr>
        <w:b/>
        <w:bCs/>
      </w:rPr>
      <w:tblPr/>
      <w:tcPr>
        <w:shd w:val="clear" w:color="auto" w:fill="F4EBEB" w:themeFill="accent5" w:themeFillTint="66"/>
      </w:tcPr>
    </w:tblStylePr>
    <w:tblStylePr w:type="lastRow">
      <w:rPr>
        <w:b/>
        <w:bCs/>
        <w:color w:val="000000" w:themeColor="text1"/>
      </w:rPr>
      <w:tblPr/>
      <w:tcPr>
        <w:shd w:val="clear" w:color="auto" w:fill="F4EBEB" w:themeFill="accent5" w:themeFillTint="66"/>
      </w:tcPr>
    </w:tblStylePr>
    <w:tblStylePr w:type="firstCol">
      <w:rPr>
        <w:color w:val="FFFFFF" w:themeColor="background1"/>
      </w:rPr>
      <w:tblPr/>
      <w:tcPr>
        <w:shd w:val="clear" w:color="auto" w:fill="BD878C" w:themeFill="accent5" w:themeFillShade="BF"/>
      </w:tcPr>
    </w:tblStylePr>
    <w:tblStylePr w:type="lastCol">
      <w:rPr>
        <w:color w:val="FFFFFF" w:themeColor="background1"/>
      </w:rPr>
      <w:tblPr/>
      <w:tcPr>
        <w:shd w:val="clear" w:color="auto" w:fill="BD878C" w:themeFill="accent5" w:themeFillShade="BF"/>
      </w:tcPr>
    </w:tblStylePr>
    <w:tblStylePr w:type="band1Vert">
      <w:tblPr/>
      <w:tcPr>
        <w:shd w:val="clear" w:color="auto" w:fill="F1E6E7" w:themeFill="accent5" w:themeFillTint="7F"/>
      </w:tcPr>
    </w:tblStylePr>
    <w:tblStylePr w:type="band1Horz">
      <w:tblPr/>
      <w:tcPr>
        <w:shd w:val="clear" w:color="auto" w:fill="F1E6E7" w:themeFill="accent5" w:themeFillTint="7F"/>
      </w:tcPr>
    </w:tblStylePr>
  </w:style>
  <w:style w:type="table" w:styleId="Cuadrculavistosa-nfasis6">
    <w:name w:val="Colorful Grid Accent 6"/>
    <w:basedOn w:val="Tablanormal"/>
    <w:uiPriority w:val="73"/>
    <w:semiHidden/>
    <w:unhideWhenUsed/>
    <w:rsid w:val="0057222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FFF" w:themeFill="accent6" w:themeFillTint="33"/>
    </w:tcPr>
    <w:tblStylePr w:type="firstRow">
      <w:rPr>
        <w:b/>
        <w:bCs/>
      </w:rPr>
      <w:tblPr/>
      <w:tcPr>
        <w:shd w:val="clear" w:color="auto" w:fill="FFFFFF" w:themeFill="accent6" w:themeFillTint="66"/>
      </w:tcPr>
    </w:tblStylePr>
    <w:tblStylePr w:type="lastRow">
      <w:rPr>
        <w:b/>
        <w:bCs/>
        <w:color w:val="000000" w:themeColor="text1"/>
      </w:rPr>
      <w:tblPr/>
      <w:tcPr>
        <w:shd w:val="clear" w:color="auto" w:fill="FFFFFF" w:themeFill="accent6" w:themeFillTint="66"/>
      </w:tcPr>
    </w:tblStylePr>
    <w:tblStylePr w:type="firstCol">
      <w:rPr>
        <w:color w:val="FFFFFF" w:themeColor="background1"/>
      </w:rPr>
      <w:tblPr/>
      <w:tcPr>
        <w:shd w:val="clear" w:color="auto" w:fill="BFBFBF" w:themeFill="accent6" w:themeFillShade="BF"/>
      </w:tcPr>
    </w:tblStylePr>
    <w:tblStylePr w:type="lastCol">
      <w:rPr>
        <w:color w:val="FFFFFF" w:themeColor="background1"/>
      </w:rPr>
      <w:tblPr/>
      <w:tcPr>
        <w:shd w:val="clear" w:color="auto" w:fill="BFBFBF" w:themeFill="accent6" w:themeFillShade="BF"/>
      </w:tc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Listavistosa">
    <w:name w:val="Colorful List"/>
    <w:basedOn w:val="Tablanormal"/>
    <w:uiPriority w:val="72"/>
    <w:semiHidden/>
    <w:unhideWhenUsed/>
    <w:rsid w:val="0057222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572222"/>
    <w:pPr>
      <w:spacing w:after="0" w:line="240" w:lineRule="auto"/>
    </w:pPr>
    <w:rPr>
      <w:color w:val="000000" w:themeColor="text1"/>
    </w:rPr>
    <w:tblPr>
      <w:tblStyleRowBandSize w:val="1"/>
      <w:tblStyleColBandSize w:val="1"/>
    </w:tblPr>
    <w:tcPr>
      <w:shd w:val="clear" w:color="auto" w:fill="E9E9E9" w:themeFill="accent1"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9C9C9" w:themeFill="accent1" w:themeFillTint="3F"/>
      </w:tcPr>
    </w:tblStylePr>
    <w:tblStylePr w:type="band1Horz">
      <w:tblPr/>
      <w:tcPr>
        <w:shd w:val="clear" w:color="auto" w:fill="D3D3D3" w:themeFill="accent1" w:themeFillTint="33"/>
      </w:tcPr>
    </w:tblStylePr>
  </w:style>
  <w:style w:type="table" w:styleId="Listavistosa-nfasis2">
    <w:name w:val="Colorful List Accent 2"/>
    <w:basedOn w:val="Tablanormal"/>
    <w:uiPriority w:val="72"/>
    <w:semiHidden/>
    <w:unhideWhenUsed/>
    <w:rsid w:val="00572222"/>
    <w:pPr>
      <w:spacing w:after="0" w:line="240" w:lineRule="auto"/>
    </w:pPr>
    <w:rPr>
      <w:color w:val="000000" w:themeColor="text1"/>
    </w:rPr>
    <w:tblPr>
      <w:tblStyleRowBandSize w:val="1"/>
      <w:tblStyleColBandSize w:val="1"/>
    </w:tblPr>
    <w:tcPr>
      <w:shd w:val="clear" w:color="auto" w:fill="FCD9D9" w:themeFill="accent2" w:themeFillTint="19"/>
    </w:tcPr>
    <w:tblStylePr w:type="firstRow">
      <w:rPr>
        <w:b/>
        <w:bCs/>
        <w:color w:val="FFFFFF" w:themeColor="background1"/>
      </w:rPr>
      <w:tblPr/>
      <w:tcPr>
        <w:tcBorders>
          <w:bottom w:val="single" w:sz="12" w:space="0" w:color="FFFFFF" w:themeColor="background1"/>
        </w:tcBorders>
        <w:shd w:val="clear" w:color="auto" w:fill="500505" w:themeFill="accent2" w:themeFillShade="CC"/>
      </w:tcPr>
    </w:tblStylePr>
    <w:tblStylePr w:type="lastRow">
      <w:rPr>
        <w:b/>
        <w:bCs/>
        <w:color w:val="50050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A2A2" w:themeFill="accent2" w:themeFillTint="3F"/>
      </w:tcPr>
    </w:tblStylePr>
    <w:tblStylePr w:type="band1Horz">
      <w:tblPr/>
      <w:tcPr>
        <w:shd w:val="clear" w:color="auto" w:fill="F9B3B3" w:themeFill="accent2" w:themeFillTint="33"/>
      </w:tcPr>
    </w:tblStylePr>
  </w:style>
  <w:style w:type="table" w:styleId="Listavistosa-nfasis3">
    <w:name w:val="Colorful List Accent 3"/>
    <w:basedOn w:val="Tablanormal"/>
    <w:uiPriority w:val="72"/>
    <w:semiHidden/>
    <w:unhideWhenUsed/>
    <w:rsid w:val="00572222"/>
    <w:pPr>
      <w:spacing w:after="0" w:line="240" w:lineRule="auto"/>
    </w:pPr>
    <w:rPr>
      <w:color w:val="000000" w:themeColor="text1"/>
    </w:rPr>
    <w:tblPr>
      <w:tblStyleRowBandSize w:val="1"/>
      <w:tblStyleColBandSize w:val="1"/>
    </w:tblPr>
    <w:tcPr>
      <w:shd w:val="clear" w:color="auto" w:fill="FCFCFC" w:themeFill="accent3" w:themeFillTint="19"/>
    </w:tcPr>
    <w:tblStylePr w:type="firstRow">
      <w:rPr>
        <w:b/>
        <w:bCs/>
        <w:color w:val="FFFFFF" w:themeColor="background1"/>
      </w:rPr>
      <w:tblPr/>
      <w:tcPr>
        <w:tcBorders>
          <w:bottom w:val="single" w:sz="12" w:space="0" w:color="FFFFFF" w:themeColor="background1"/>
        </w:tcBorders>
        <w:shd w:val="clear" w:color="auto" w:fill="343434" w:themeFill="accent4" w:themeFillShade="CC"/>
      </w:tcPr>
    </w:tblStylePr>
    <w:tblStylePr w:type="lastRow">
      <w:rPr>
        <w:b/>
        <w:bCs/>
        <w:color w:val="343434"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8F8" w:themeFill="accent3" w:themeFillTint="3F"/>
      </w:tcPr>
    </w:tblStylePr>
    <w:tblStylePr w:type="band1Horz">
      <w:tblPr/>
      <w:tcPr>
        <w:shd w:val="clear" w:color="auto" w:fill="F9F9F9" w:themeFill="accent3" w:themeFillTint="33"/>
      </w:tcPr>
    </w:tblStylePr>
  </w:style>
  <w:style w:type="table" w:styleId="Listavistosa-nfasis4">
    <w:name w:val="Colorful List Accent 4"/>
    <w:basedOn w:val="Tablanormal"/>
    <w:uiPriority w:val="72"/>
    <w:semiHidden/>
    <w:unhideWhenUsed/>
    <w:rsid w:val="00572222"/>
    <w:pPr>
      <w:spacing w:after="0" w:line="240" w:lineRule="auto"/>
    </w:pPr>
    <w:rPr>
      <w:color w:val="000000" w:themeColor="text1"/>
    </w:rPr>
    <w:tblPr>
      <w:tblStyleRowBandSize w:val="1"/>
      <w:tblStyleColBandSize w:val="1"/>
    </w:tblPr>
    <w:tcPr>
      <w:shd w:val="clear" w:color="auto" w:fill="ECECEC" w:themeFill="accent4" w:themeFillTint="19"/>
    </w:tcPr>
    <w:tblStylePr w:type="firstRow">
      <w:rPr>
        <w:b/>
        <w:bCs/>
        <w:color w:val="FFFFFF" w:themeColor="background1"/>
      </w:rPr>
      <w:tblPr/>
      <w:tcPr>
        <w:tcBorders>
          <w:bottom w:val="single" w:sz="12" w:space="0" w:color="FFFFFF" w:themeColor="background1"/>
        </w:tcBorders>
        <w:shd w:val="clear" w:color="auto" w:fill="B5B5B5" w:themeFill="accent3" w:themeFillShade="CC"/>
      </w:tcPr>
    </w:tblStylePr>
    <w:tblStylePr w:type="lastRow">
      <w:rPr>
        <w:b/>
        <w:bCs/>
        <w:color w:val="B5B5B5"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0D0" w:themeFill="accent4" w:themeFillTint="3F"/>
      </w:tcPr>
    </w:tblStylePr>
    <w:tblStylePr w:type="band1Horz">
      <w:tblPr/>
      <w:tcPr>
        <w:shd w:val="clear" w:color="auto" w:fill="D9D9D9" w:themeFill="accent4" w:themeFillTint="33"/>
      </w:tcPr>
    </w:tblStylePr>
  </w:style>
  <w:style w:type="table" w:styleId="Listavistosa-nfasis5">
    <w:name w:val="Colorful List Accent 5"/>
    <w:basedOn w:val="Tablanormal"/>
    <w:uiPriority w:val="72"/>
    <w:semiHidden/>
    <w:unhideWhenUsed/>
    <w:rsid w:val="00572222"/>
    <w:pPr>
      <w:spacing w:after="0" w:line="240" w:lineRule="auto"/>
    </w:pPr>
    <w:rPr>
      <w:color w:val="000000" w:themeColor="text1"/>
    </w:rPr>
    <w:tblPr>
      <w:tblStyleRowBandSize w:val="1"/>
      <w:tblStyleColBandSize w:val="1"/>
    </w:tblPr>
    <w:tcPr>
      <w:shd w:val="clear" w:color="auto" w:fill="FCFAFA" w:themeFill="accent5" w:themeFillTint="19"/>
    </w:tcPr>
    <w:tblStylePr w:type="firstRow">
      <w:rPr>
        <w:b/>
        <w:bCs/>
        <w:color w:val="FFFFFF" w:themeColor="background1"/>
      </w:rPr>
      <w:tblPr/>
      <w:tcPr>
        <w:tcBorders>
          <w:bottom w:val="single" w:sz="12" w:space="0" w:color="FFFFFF" w:themeColor="background1"/>
        </w:tcBorders>
        <w:shd w:val="clear" w:color="auto" w:fill="CCCCCC" w:themeFill="accent6" w:themeFillShade="CC"/>
      </w:tcPr>
    </w:tblStylePr>
    <w:tblStylePr w:type="lastRow">
      <w:rPr>
        <w:b/>
        <w:bCs/>
        <w:color w:val="CCCCCC"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F2F3" w:themeFill="accent5" w:themeFillTint="3F"/>
      </w:tcPr>
    </w:tblStylePr>
    <w:tblStylePr w:type="band1Horz">
      <w:tblPr/>
      <w:tcPr>
        <w:shd w:val="clear" w:color="auto" w:fill="F9F5F5" w:themeFill="accent5" w:themeFillTint="33"/>
      </w:tcPr>
    </w:tblStylePr>
  </w:style>
  <w:style w:type="table" w:styleId="Listavistosa-nfasis6">
    <w:name w:val="Colorful List Accent 6"/>
    <w:basedOn w:val="Tablanormal"/>
    <w:uiPriority w:val="72"/>
    <w:semiHidden/>
    <w:unhideWhenUsed/>
    <w:rsid w:val="00572222"/>
    <w:pPr>
      <w:spacing w:after="0" w:line="240" w:lineRule="auto"/>
    </w:pPr>
    <w:rPr>
      <w:color w:val="000000" w:themeColor="text1"/>
    </w:rPr>
    <w:tblPr>
      <w:tblStyleRowBandSize w:val="1"/>
      <w:tblStyleColBandSize w:val="1"/>
    </w:tblPr>
    <w:tcPr>
      <w:shd w:val="clear" w:color="auto" w:fill="FFFFFF" w:themeFill="accent6" w:themeFillTint="19"/>
    </w:tcPr>
    <w:tblStylePr w:type="firstRow">
      <w:rPr>
        <w:b/>
        <w:bCs/>
        <w:color w:val="FFFFFF" w:themeColor="background1"/>
      </w:rPr>
      <w:tblPr/>
      <w:tcPr>
        <w:tcBorders>
          <w:bottom w:val="single" w:sz="12" w:space="0" w:color="FFFFFF" w:themeColor="background1"/>
        </w:tcBorders>
        <w:shd w:val="clear" w:color="auto" w:fill="C5959A" w:themeFill="accent5" w:themeFillShade="CC"/>
      </w:tcPr>
    </w:tblStylePr>
    <w:tblStylePr w:type="lastRow">
      <w:rPr>
        <w:b/>
        <w:bCs/>
        <w:color w:val="C5959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FFF" w:themeFill="accent6" w:themeFillTint="3F"/>
      </w:tcPr>
    </w:tblStylePr>
    <w:tblStylePr w:type="band1Horz">
      <w:tblPr/>
      <w:tcPr>
        <w:shd w:val="clear" w:color="auto" w:fill="FFFFFF" w:themeFill="accent6" w:themeFillTint="33"/>
      </w:tcPr>
    </w:tblStylePr>
  </w:style>
  <w:style w:type="table" w:styleId="Sombreadovistoso">
    <w:name w:val="Colorful Shading"/>
    <w:basedOn w:val="Tabla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262626" w:themeColor="accent1"/>
        <w:bottom w:val="single" w:sz="4" w:space="0" w:color="262626" w:themeColor="accent1"/>
        <w:right w:val="single" w:sz="4" w:space="0" w:color="262626" w:themeColor="accent1"/>
        <w:insideH w:val="single" w:sz="4" w:space="0" w:color="FFFFFF" w:themeColor="background1"/>
        <w:insideV w:val="single" w:sz="4" w:space="0" w:color="FFFFFF" w:themeColor="background1"/>
      </w:tblBorders>
    </w:tblPr>
    <w:tcPr>
      <w:shd w:val="clear" w:color="auto" w:fill="E9E9E9" w:themeFill="accent1"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1616" w:themeFill="accent1" w:themeFillShade="99"/>
      </w:tcPr>
    </w:tblStylePr>
    <w:tblStylePr w:type="firstCol">
      <w:rPr>
        <w:color w:val="FFFFFF" w:themeColor="background1"/>
      </w:rPr>
      <w:tblPr/>
      <w:tcPr>
        <w:tcBorders>
          <w:top w:val="nil"/>
          <w:left w:val="nil"/>
          <w:bottom w:val="nil"/>
          <w:right w:val="nil"/>
          <w:insideH w:val="single" w:sz="4" w:space="0" w:color="161616" w:themeColor="accent1" w:themeShade="99"/>
          <w:insideV w:val="nil"/>
        </w:tcBorders>
        <w:shd w:val="clear" w:color="auto" w:fill="1616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61616" w:themeFill="accent1" w:themeFillShade="99"/>
      </w:tcPr>
    </w:tblStylePr>
    <w:tblStylePr w:type="band1Vert">
      <w:tblPr/>
      <w:tcPr>
        <w:shd w:val="clear" w:color="auto" w:fill="A8A8A8" w:themeFill="accent1" w:themeFillTint="66"/>
      </w:tcPr>
    </w:tblStylePr>
    <w:tblStylePr w:type="band1Horz">
      <w:tblPr/>
      <w:tcPr>
        <w:shd w:val="clear" w:color="auto" w:fill="929292"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572222"/>
    <w:pPr>
      <w:spacing w:after="0" w:line="240" w:lineRule="auto"/>
    </w:pPr>
    <w:rPr>
      <w:color w:val="000000" w:themeColor="text1"/>
    </w:rPr>
    <w:tblPr>
      <w:tblStyleRowBandSize w:val="1"/>
      <w:tblStyleColBandSize w:val="1"/>
      <w:tblBorders>
        <w:top w:val="single" w:sz="24" w:space="0" w:color="650707" w:themeColor="accent2"/>
        <w:left w:val="single" w:sz="4" w:space="0" w:color="650707" w:themeColor="accent2"/>
        <w:bottom w:val="single" w:sz="4" w:space="0" w:color="650707" w:themeColor="accent2"/>
        <w:right w:val="single" w:sz="4" w:space="0" w:color="650707" w:themeColor="accent2"/>
        <w:insideH w:val="single" w:sz="4" w:space="0" w:color="FFFFFF" w:themeColor="background1"/>
        <w:insideV w:val="single" w:sz="4" w:space="0" w:color="FFFFFF" w:themeColor="background1"/>
      </w:tblBorders>
    </w:tblPr>
    <w:tcPr>
      <w:shd w:val="clear" w:color="auto" w:fill="FCD9D9" w:themeFill="accent2" w:themeFillTint="19"/>
    </w:tcPr>
    <w:tblStylePr w:type="firstRow">
      <w:rPr>
        <w:b/>
        <w:bCs/>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C0404" w:themeFill="accent2" w:themeFillShade="99"/>
      </w:tcPr>
    </w:tblStylePr>
    <w:tblStylePr w:type="firstCol">
      <w:rPr>
        <w:color w:val="FFFFFF" w:themeColor="background1"/>
      </w:rPr>
      <w:tblPr/>
      <w:tcPr>
        <w:tcBorders>
          <w:top w:val="nil"/>
          <w:left w:val="nil"/>
          <w:bottom w:val="nil"/>
          <w:right w:val="nil"/>
          <w:insideH w:val="single" w:sz="4" w:space="0" w:color="3C0404" w:themeColor="accent2" w:themeShade="99"/>
          <w:insideV w:val="nil"/>
        </w:tcBorders>
        <w:shd w:val="clear" w:color="auto" w:fill="3C0404"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C0404" w:themeFill="accent2" w:themeFillShade="99"/>
      </w:tcPr>
    </w:tblStylePr>
    <w:tblStylePr w:type="band1Vert">
      <w:tblPr/>
      <w:tcPr>
        <w:shd w:val="clear" w:color="auto" w:fill="F46868" w:themeFill="accent2" w:themeFillTint="66"/>
      </w:tcPr>
    </w:tblStylePr>
    <w:tblStylePr w:type="band1Horz">
      <w:tblPr/>
      <w:tcPr>
        <w:shd w:val="clear" w:color="auto" w:fill="F24343"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572222"/>
    <w:pPr>
      <w:spacing w:after="0" w:line="240" w:lineRule="auto"/>
    </w:pPr>
    <w:rPr>
      <w:color w:val="000000" w:themeColor="text1"/>
    </w:rPr>
    <w:tblPr>
      <w:tblStyleRowBandSize w:val="1"/>
      <w:tblStyleColBandSize w:val="1"/>
      <w:tblBorders>
        <w:top w:val="single" w:sz="24" w:space="0" w:color="414141" w:themeColor="accent4"/>
        <w:left w:val="single" w:sz="4" w:space="0" w:color="E3E3E3" w:themeColor="accent3"/>
        <w:bottom w:val="single" w:sz="4" w:space="0" w:color="E3E3E3" w:themeColor="accent3"/>
        <w:right w:val="single" w:sz="4" w:space="0" w:color="E3E3E3" w:themeColor="accent3"/>
        <w:insideH w:val="single" w:sz="4" w:space="0" w:color="FFFFFF" w:themeColor="background1"/>
        <w:insideV w:val="single" w:sz="4" w:space="0" w:color="FFFFFF" w:themeColor="background1"/>
      </w:tblBorders>
    </w:tblPr>
    <w:tcPr>
      <w:shd w:val="clear" w:color="auto" w:fill="FCFCFC" w:themeFill="accent3" w:themeFillTint="19"/>
    </w:tcPr>
    <w:tblStylePr w:type="firstRow">
      <w:rPr>
        <w:b/>
        <w:bCs/>
      </w:rPr>
      <w:tblPr/>
      <w:tcPr>
        <w:tcBorders>
          <w:top w:val="nil"/>
          <w:left w:val="nil"/>
          <w:bottom w:val="single" w:sz="24" w:space="0" w:color="414141"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8888" w:themeFill="accent3" w:themeFillShade="99"/>
      </w:tcPr>
    </w:tblStylePr>
    <w:tblStylePr w:type="firstCol">
      <w:rPr>
        <w:color w:val="FFFFFF" w:themeColor="background1"/>
      </w:rPr>
      <w:tblPr/>
      <w:tcPr>
        <w:tcBorders>
          <w:top w:val="nil"/>
          <w:left w:val="nil"/>
          <w:bottom w:val="nil"/>
          <w:right w:val="nil"/>
          <w:insideH w:val="single" w:sz="4" w:space="0" w:color="888888" w:themeColor="accent3" w:themeShade="99"/>
          <w:insideV w:val="nil"/>
        </w:tcBorders>
        <w:shd w:val="clear" w:color="auto" w:fill="88888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88888" w:themeFill="accent3" w:themeFillShade="99"/>
      </w:tcPr>
    </w:tblStylePr>
    <w:tblStylePr w:type="band1Vert">
      <w:tblPr/>
      <w:tcPr>
        <w:shd w:val="clear" w:color="auto" w:fill="F3F3F3" w:themeFill="accent3" w:themeFillTint="66"/>
      </w:tcPr>
    </w:tblStylePr>
    <w:tblStylePr w:type="band1Horz">
      <w:tblPr/>
      <w:tcPr>
        <w:shd w:val="clear" w:color="auto" w:fill="F1F1F1" w:themeFill="accent3" w:themeFillTint="7F"/>
      </w:tcPr>
    </w:tblStylePr>
  </w:style>
  <w:style w:type="table" w:styleId="Sombreadovistoso-nfasis4">
    <w:name w:val="Colorful Shading Accent 4"/>
    <w:basedOn w:val="Tablanormal"/>
    <w:uiPriority w:val="71"/>
    <w:semiHidden/>
    <w:unhideWhenUsed/>
    <w:rsid w:val="00572222"/>
    <w:pPr>
      <w:spacing w:after="0" w:line="240" w:lineRule="auto"/>
    </w:pPr>
    <w:rPr>
      <w:color w:val="000000" w:themeColor="text1"/>
    </w:rPr>
    <w:tblPr>
      <w:tblStyleRowBandSize w:val="1"/>
      <w:tblStyleColBandSize w:val="1"/>
      <w:tblBorders>
        <w:top w:val="single" w:sz="24" w:space="0" w:color="E3E3E3" w:themeColor="accent3"/>
        <w:left w:val="single" w:sz="4" w:space="0" w:color="414141" w:themeColor="accent4"/>
        <w:bottom w:val="single" w:sz="4" w:space="0" w:color="414141" w:themeColor="accent4"/>
        <w:right w:val="single" w:sz="4" w:space="0" w:color="414141" w:themeColor="accent4"/>
        <w:insideH w:val="single" w:sz="4" w:space="0" w:color="FFFFFF" w:themeColor="background1"/>
        <w:insideV w:val="single" w:sz="4" w:space="0" w:color="FFFFFF" w:themeColor="background1"/>
      </w:tblBorders>
    </w:tblPr>
    <w:tcPr>
      <w:shd w:val="clear" w:color="auto" w:fill="ECECEC" w:themeFill="accent4" w:themeFillTint="19"/>
    </w:tcPr>
    <w:tblStylePr w:type="firstRow">
      <w:rPr>
        <w:b/>
        <w:bCs/>
      </w:rPr>
      <w:tblPr/>
      <w:tcPr>
        <w:tcBorders>
          <w:top w:val="nil"/>
          <w:left w:val="nil"/>
          <w:bottom w:val="single" w:sz="24" w:space="0" w:color="E3E3E3"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2727" w:themeFill="accent4" w:themeFillShade="99"/>
      </w:tcPr>
    </w:tblStylePr>
    <w:tblStylePr w:type="firstCol">
      <w:rPr>
        <w:color w:val="FFFFFF" w:themeColor="background1"/>
      </w:rPr>
      <w:tblPr/>
      <w:tcPr>
        <w:tcBorders>
          <w:top w:val="nil"/>
          <w:left w:val="nil"/>
          <w:bottom w:val="nil"/>
          <w:right w:val="nil"/>
          <w:insideH w:val="single" w:sz="4" w:space="0" w:color="272727" w:themeColor="accent4" w:themeShade="99"/>
          <w:insideV w:val="nil"/>
        </w:tcBorders>
        <w:shd w:val="clear" w:color="auto" w:fill="27272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272727" w:themeFill="accent4" w:themeFillShade="99"/>
      </w:tcPr>
    </w:tblStylePr>
    <w:tblStylePr w:type="band1Vert">
      <w:tblPr/>
      <w:tcPr>
        <w:shd w:val="clear" w:color="auto" w:fill="B3B3B3" w:themeFill="accent4" w:themeFillTint="66"/>
      </w:tcPr>
    </w:tblStylePr>
    <w:tblStylePr w:type="band1Horz">
      <w:tblPr/>
      <w:tcPr>
        <w:shd w:val="clear" w:color="auto" w:fill="A0A0A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572222"/>
    <w:pPr>
      <w:spacing w:after="0" w:line="240" w:lineRule="auto"/>
    </w:pPr>
    <w:rPr>
      <w:color w:val="000000" w:themeColor="text1"/>
    </w:rPr>
    <w:tblPr>
      <w:tblStyleRowBandSize w:val="1"/>
      <w:tblStyleColBandSize w:val="1"/>
      <w:tblBorders>
        <w:top w:val="single" w:sz="24" w:space="0" w:color="FFFFFF" w:themeColor="accent6"/>
        <w:left w:val="single" w:sz="4" w:space="0" w:color="E4CED0" w:themeColor="accent5"/>
        <w:bottom w:val="single" w:sz="4" w:space="0" w:color="E4CED0" w:themeColor="accent5"/>
        <w:right w:val="single" w:sz="4" w:space="0" w:color="E4CED0" w:themeColor="accent5"/>
        <w:insideH w:val="single" w:sz="4" w:space="0" w:color="FFFFFF" w:themeColor="background1"/>
        <w:insideV w:val="single" w:sz="4" w:space="0" w:color="FFFFFF" w:themeColor="background1"/>
      </w:tblBorders>
    </w:tblPr>
    <w:tcPr>
      <w:shd w:val="clear" w:color="auto" w:fill="FCFAFA" w:themeFill="accent5" w:themeFillTint="19"/>
    </w:tcPr>
    <w:tblStylePr w:type="firstRow">
      <w:rPr>
        <w:b/>
        <w:bCs/>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65E64" w:themeFill="accent5" w:themeFillShade="99"/>
      </w:tcPr>
    </w:tblStylePr>
    <w:tblStylePr w:type="firstCol">
      <w:rPr>
        <w:color w:val="FFFFFF" w:themeColor="background1"/>
      </w:rPr>
      <w:tblPr/>
      <w:tcPr>
        <w:tcBorders>
          <w:top w:val="nil"/>
          <w:left w:val="nil"/>
          <w:bottom w:val="nil"/>
          <w:right w:val="nil"/>
          <w:insideH w:val="single" w:sz="4" w:space="0" w:color="A65E64" w:themeColor="accent5" w:themeShade="99"/>
          <w:insideV w:val="nil"/>
        </w:tcBorders>
        <w:shd w:val="clear" w:color="auto" w:fill="A65E64"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A65E64" w:themeFill="accent5" w:themeFillShade="99"/>
      </w:tcPr>
    </w:tblStylePr>
    <w:tblStylePr w:type="band1Vert">
      <w:tblPr/>
      <w:tcPr>
        <w:shd w:val="clear" w:color="auto" w:fill="F4EBEB" w:themeFill="accent5" w:themeFillTint="66"/>
      </w:tcPr>
    </w:tblStylePr>
    <w:tblStylePr w:type="band1Horz">
      <w:tblPr/>
      <w:tcPr>
        <w:shd w:val="clear" w:color="auto" w:fill="F1E6E7"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572222"/>
    <w:pPr>
      <w:spacing w:after="0" w:line="240" w:lineRule="auto"/>
    </w:pPr>
    <w:rPr>
      <w:color w:val="000000" w:themeColor="text1"/>
    </w:rPr>
    <w:tblPr>
      <w:tblStyleRowBandSize w:val="1"/>
      <w:tblStyleColBandSize w:val="1"/>
      <w:tblBorders>
        <w:top w:val="single" w:sz="24" w:space="0" w:color="E4CED0" w:themeColor="accent5"/>
        <w:left w:val="single" w:sz="4" w:space="0" w:color="FFFFFF" w:themeColor="accent6"/>
        <w:bottom w:val="single" w:sz="4" w:space="0" w:color="FFFFFF" w:themeColor="accent6"/>
        <w:right w:val="single" w:sz="4" w:space="0" w:color="FFFFFF" w:themeColor="accent6"/>
        <w:insideH w:val="single" w:sz="4" w:space="0" w:color="FFFFFF" w:themeColor="background1"/>
        <w:insideV w:val="single" w:sz="4" w:space="0" w:color="FFFFFF" w:themeColor="background1"/>
      </w:tblBorders>
    </w:tblPr>
    <w:tcPr>
      <w:shd w:val="clear" w:color="auto" w:fill="FFFFFF" w:themeFill="accent6" w:themeFillTint="19"/>
    </w:tcPr>
    <w:tblStylePr w:type="firstRow">
      <w:rPr>
        <w:b/>
        <w:bCs/>
      </w:rPr>
      <w:tblPr/>
      <w:tcPr>
        <w:tcBorders>
          <w:top w:val="nil"/>
          <w:left w:val="nil"/>
          <w:bottom w:val="single" w:sz="24" w:space="0" w:color="E4CED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9999" w:themeFill="accent6" w:themeFillShade="99"/>
      </w:tcPr>
    </w:tblStylePr>
    <w:tblStylePr w:type="firstCol">
      <w:rPr>
        <w:color w:val="FFFFFF" w:themeColor="background1"/>
      </w:rPr>
      <w:tblPr/>
      <w:tcPr>
        <w:tcBorders>
          <w:top w:val="nil"/>
          <w:left w:val="nil"/>
          <w:bottom w:val="nil"/>
          <w:right w:val="nil"/>
          <w:insideH w:val="single" w:sz="4" w:space="0" w:color="999999" w:themeColor="accent6" w:themeShade="99"/>
          <w:insideV w:val="nil"/>
        </w:tcBorders>
        <w:shd w:val="clear" w:color="auto" w:fill="999999"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999999" w:themeFill="accent6" w:themeFillShade="99"/>
      </w:tcPr>
    </w:tblStylePr>
    <w:tblStylePr w:type="band1Vert">
      <w:tblPr/>
      <w:tcPr>
        <w:shd w:val="clear" w:color="auto" w:fill="FFFFFF" w:themeFill="accent6" w:themeFillTint="66"/>
      </w:tcPr>
    </w:tblStylePr>
    <w:tblStylePr w:type="band1Horz">
      <w:tblPr/>
      <w:tcPr>
        <w:shd w:val="clear" w:color="auto" w:fill="FFFFFF" w:themeFill="accent6" w:themeFillTint="7F"/>
      </w:tcPr>
    </w:tblStylePr>
    <w:tblStylePr w:type="neCell">
      <w:rPr>
        <w:color w:val="000000" w:themeColor="text1"/>
      </w:rPr>
    </w:tblStylePr>
    <w:tblStylePr w:type="nwCell">
      <w:rPr>
        <w:color w:val="000000" w:themeColor="text1"/>
      </w:rPr>
    </w:tblStylePr>
  </w:style>
  <w:style w:type="character" w:styleId="Refdecomentario">
    <w:name w:val="annotation reference"/>
    <w:basedOn w:val="Fuentedeprrafopredeter"/>
    <w:uiPriority w:val="99"/>
    <w:semiHidden/>
    <w:unhideWhenUsed/>
    <w:rsid w:val="00572222"/>
    <w:rPr>
      <w:sz w:val="22"/>
      <w:szCs w:val="16"/>
    </w:rPr>
  </w:style>
  <w:style w:type="paragraph" w:styleId="Textocomentario">
    <w:name w:val="annotation text"/>
    <w:basedOn w:val="Normal"/>
    <w:link w:val="TextocomentarioCar"/>
    <w:uiPriority w:val="99"/>
    <w:semiHidden/>
    <w:unhideWhenUsed/>
    <w:rsid w:val="00572222"/>
    <w:pPr>
      <w:spacing w:line="240" w:lineRule="auto"/>
    </w:pPr>
  </w:style>
  <w:style w:type="character" w:customStyle="1" w:styleId="TextocomentarioCar">
    <w:name w:val="Texto comentario Car"/>
    <w:basedOn w:val="Fuentedeprrafopredeter"/>
    <w:link w:val="Textocomentario"/>
    <w:uiPriority w:val="99"/>
    <w:semiHidden/>
    <w:rsid w:val="00572222"/>
    <w:rPr>
      <w:kern w:val="16"/>
      <w:sz w:val="22"/>
      <w14:ligatures w14:val="standardContextual"/>
      <w14:numForm w14:val="oldStyle"/>
      <w14:numSpacing w14:val="proportional"/>
      <w14:cntxtAlts/>
    </w:rPr>
  </w:style>
  <w:style w:type="paragraph" w:styleId="Asuntodelcomentario">
    <w:name w:val="annotation subject"/>
    <w:basedOn w:val="Textocomentario"/>
    <w:next w:val="Textocomentario"/>
    <w:link w:val="AsuntodelcomentarioCar"/>
    <w:uiPriority w:val="99"/>
    <w:semiHidden/>
    <w:unhideWhenUsed/>
    <w:rsid w:val="00572222"/>
    <w:rPr>
      <w:b/>
      <w:bCs/>
    </w:rPr>
  </w:style>
  <w:style w:type="character" w:customStyle="1" w:styleId="AsuntodelcomentarioCar">
    <w:name w:val="Asunto del comentario Car"/>
    <w:basedOn w:val="TextocomentarioCar"/>
    <w:link w:val="Asuntodelcomentario"/>
    <w:uiPriority w:val="99"/>
    <w:semiHidden/>
    <w:rsid w:val="00572222"/>
    <w:rPr>
      <w:b/>
      <w:bCs/>
      <w:kern w:val="16"/>
      <w:sz w:val="22"/>
      <w14:ligatures w14:val="standardContextual"/>
      <w14:numForm w14:val="oldStyle"/>
      <w14:numSpacing w14:val="proportional"/>
      <w14:cntxtAlts/>
    </w:rPr>
  </w:style>
  <w:style w:type="table" w:styleId="Listaoscura">
    <w:name w:val="Dark List"/>
    <w:basedOn w:val="Tablanormal"/>
    <w:uiPriority w:val="70"/>
    <w:semiHidden/>
    <w:unhideWhenUsed/>
    <w:rsid w:val="0057222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572222"/>
    <w:pPr>
      <w:spacing w:after="0" w:line="240" w:lineRule="auto"/>
    </w:pPr>
    <w:rPr>
      <w:color w:val="FFFFFF" w:themeColor="background1"/>
    </w:rPr>
    <w:tblPr>
      <w:tblStyleRowBandSize w:val="1"/>
      <w:tblStyleColBandSize w:val="1"/>
    </w:tblPr>
    <w:tcPr>
      <w:shd w:val="clear" w:color="auto" w:fill="2626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1212"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1C1C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1C1C1C" w:themeFill="accent1" w:themeFillShade="BF"/>
      </w:tcPr>
    </w:tblStylePr>
    <w:tblStylePr w:type="band1Vert">
      <w:tblPr/>
      <w:tcPr>
        <w:tcBorders>
          <w:top w:val="nil"/>
          <w:left w:val="nil"/>
          <w:bottom w:val="nil"/>
          <w:right w:val="nil"/>
          <w:insideH w:val="nil"/>
          <w:insideV w:val="nil"/>
        </w:tcBorders>
        <w:shd w:val="clear" w:color="auto" w:fill="1C1C1C" w:themeFill="accent1" w:themeFillShade="BF"/>
      </w:tcPr>
    </w:tblStylePr>
    <w:tblStylePr w:type="band1Horz">
      <w:tblPr/>
      <w:tcPr>
        <w:tcBorders>
          <w:top w:val="nil"/>
          <w:left w:val="nil"/>
          <w:bottom w:val="nil"/>
          <w:right w:val="nil"/>
          <w:insideH w:val="nil"/>
          <w:insideV w:val="nil"/>
        </w:tcBorders>
        <w:shd w:val="clear" w:color="auto" w:fill="1C1C1C" w:themeFill="accent1" w:themeFillShade="BF"/>
      </w:tcPr>
    </w:tblStylePr>
  </w:style>
  <w:style w:type="table" w:styleId="Listaoscura-nfasis2">
    <w:name w:val="Dark List Accent 2"/>
    <w:basedOn w:val="Tablanormal"/>
    <w:uiPriority w:val="70"/>
    <w:semiHidden/>
    <w:unhideWhenUsed/>
    <w:rsid w:val="00572222"/>
    <w:pPr>
      <w:spacing w:after="0" w:line="240" w:lineRule="auto"/>
    </w:pPr>
    <w:rPr>
      <w:color w:val="FFFFFF" w:themeColor="background1"/>
    </w:rPr>
    <w:tblPr>
      <w:tblStyleRowBandSize w:val="1"/>
      <w:tblStyleColBandSize w:val="1"/>
    </w:tblPr>
    <w:tcPr>
      <w:shd w:val="clear" w:color="auto" w:fill="65070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030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4B050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4B0505" w:themeFill="accent2" w:themeFillShade="BF"/>
      </w:tcPr>
    </w:tblStylePr>
    <w:tblStylePr w:type="band1Vert">
      <w:tblPr/>
      <w:tcPr>
        <w:tcBorders>
          <w:top w:val="nil"/>
          <w:left w:val="nil"/>
          <w:bottom w:val="nil"/>
          <w:right w:val="nil"/>
          <w:insideH w:val="nil"/>
          <w:insideV w:val="nil"/>
        </w:tcBorders>
        <w:shd w:val="clear" w:color="auto" w:fill="4B0505" w:themeFill="accent2" w:themeFillShade="BF"/>
      </w:tcPr>
    </w:tblStylePr>
    <w:tblStylePr w:type="band1Horz">
      <w:tblPr/>
      <w:tcPr>
        <w:tcBorders>
          <w:top w:val="nil"/>
          <w:left w:val="nil"/>
          <w:bottom w:val="nil"/>
          <w:right w:val="nil"/>
          <w:insideH w:val="nil"/>
          <w:insideV w:val="nil"/>
        </w:tcBorders>
        <w:shd w:val="clear" w:color="auto" w:fill="4B0505" w:themeFill="accent2" w:themeFillShade="BF"/>
      </w:tcPr>
    </w:tblStylePr>
  </w:style>
  <w:style w:type="table" w:styleId="Listaoscura-nfasis3">
    <w:name w:val="Dark List Accent 3"/>
    <w:basedOn w:val="Tablanormal"/>
    <w:uiPriority w:val="70"/>
    <w:semiHidden/>
    <w:unhideWhenUsed/>
    <w:rsid w:val="00572222"/>
    <w:pPr>
      <w:spacing w:after="0" w:line="240" w:lineRule="auto"/>
    </w:pPr>
    <w:rPr>
      <w:color w:val="FFFFFF" w:themeColor="background1"/>
    </w:rPr>
    <w:tblPr>
      <w:tblStyleRowBandSize w:val="1"/>
      <w:tblStyleColBandSize w:val="1"/>
    </w:tblPr>
    <w:tcPr>
      <w:shd w:val="clear" w:color="auto" w:fill="E3E3E3"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7171"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AAAA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AAAAA" w:themeFill="accent3" w:themeFillShade="BF"/>
      </w:tcPr>
    </w:tblStylePr>
    <w:tblStylePr w:type="band1Vert">
      <w:tblPr/>
      <w:tcPr>
        <w:tcBorders>
          <w:top w:val="nil"/>
          <w:left w:val="nil"/>
          <w:bottom w:val="nil"/>
          <w:right w:val="nil"/>
          <w:insideH w:val="nil"/>
          <w:insideV w:val="nil"/>
        </w:tcBorders>
        <w:shd w:val="clear" w:color="auto" w:fill="AAAAAA" w:themeFill="accent3" w:themeFillShade="BF"/>
      </w:tcPr>
    </w:tblStylePr>
    <w:tblStylePr w:type="band1Horz">
      <w:tblPr/>
      <w:tcPr>
        <w:tcBorders>
          <w:top w:val="nil"/>
          <w:left w:val="nil"/>
          <w:bottom w:val="nil"/>
          <w:right w:val="nil"/>
          <w:insideH w:val="nil"/>
          <w:insideV w:val="nil"/>
        </w:tcBorders>
        <w:shd w:val="clear" w:color="auto" w:fill="AAAAAA" w:themeFill="accent3" w:themeFillShade="BF"/>
      </w:tcPr>
    </w:tblStylePr>
  </w:style>
  <w:style w:type="table" w:styleId="Listaoscura-nfasis4">
    <w:name w:val="Dark List Accent 4"/>
    <w:basedOn w:val="Tablanormal"/>
    <w:uiPriority w:val="70"/>
    <w:semiHidden/>
    <w:unhideWhenUsed/>
    <w:rsid w:val="00572222"/>
    <w:pPr>
      <w:spacing w:after="0" w:line="240" w:lineRule="auto"/>
    </w:pPr>
    <w:rPr>
      <w:color w:val="FFFFFF" w:themeColor="background1"/>
    </w:rPr>
    <w:tblPr>
      <w:tblStyleRowBandSize w:val="1"/>
      <w:tblStyleColBandSize w:val="1"/>
    </w:tblPr>
    <w:tcPr>
      <w:shd w:val="clear" w:color="auto" w:fill="414141"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202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30303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303030" w:themeFill="accent4" w:themeFillShade="BF"/>
      </w:tcPr>
    </w:tblStylePr>
    <w:tblStylePr w:type="band1Vert">
      <w:tblPr/>
      <w:tcPr>
        <w:tcBorders>
          <w:top w:val="nil"/>
          <w:left w:val="nil"/>
          <w:bottom w:val="nil"/>
          <w:right w:val="nil"/>
          <w:insideH w:val="nil"/>
          <w:insideV w:val="nil"/>
        </w:tcBorders>
        <w:shd w:val="clear" w:color="auto" w:fill="303030" w:themeFill="accent4" w:themeFillShade="BF"/>
      </w:tcPr>
    </w:tblStylePr>
    <w:tblStylePr w:type="band1Horz">
      <w:tblPr/>
      <w:tcPr>
        <w:tcBorders>
          <w:top w:val="nil"/>
          <w:left w:val="nil"/>
          <w:bottom w:val="nil"/>
          <w:right w:val="nil"/>
          <w:insideH w:val="nil"/>
          <w:insideV w:val="nil"/>
        </w:tcBorders>
        <w:shd w:val="clear" w:color="auto" w:fill="303030" w:themeFill="accent4" w:themeFillShade="BF"/>
      </w:tcPr>
    </w:tblStylePr>
  </w:style>
  <w:style w:type="table" w:styleId="Listaoscura-nfasis5">
    <w:name w:val="Dark List Accent 5"/>
    <w:basedOn w:val="Tablanormal"/>
    <w:uiPriority w:val="70"/>
    <w:semiHidden/>
    <w:unhideWhenUsed/>
    <w:rsid w:val="00572222"/>
    <w:pPr>
      <w:spacing w:after="0" w:line="240" w:lineRule="auto"/>
    </w:pPr>
    <w:rPr>
      <w:color w:val="FFFFFF" w:themeColor="background1"/>
    </w:rPr>
    <w:tblPr>
      <w:tblStyleRowBandSize w:val="1"/>
      <w:tblStyleColBandSize w:val="1"/>
    </w:tblPr>
    <w:tcPr>
      <w:shd w:val="clear" w:color="auto" w:fill="E4CED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B4C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BD878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BD878C" w:themeFill="accent5" w:themeFillShade="BF"/>
      </w:tcPr>
    </w:tblStylePr>
    <w:tblStylePr w:type="band1Vert">
      <w:tblPr/>
      <w:tcPr>
        <w:tcBorders>
          <w:top w:val="nil"/>
          <w:left w:val="nil"/>
          <w:bottom w:val="nil"/>
          <w:right w:val="nil"/>
          <w:insideH w:val="nil"/>
          <w:insideV w:val="nil"/>
        </w:tcBorders>
        <w:shd w:val="clear" w:color="auto" w:fill="BD878C" w:themeFill="accent5" w:themeFillShade="BF"/>
      </w:tcPr>
    </w:tblStylePr>
    <w:tblStylePr w:type="band1Horz">
      <w:tblPr/>
      <w:tcPr>
        <w:tcBorders>
          <w:top w:val="nil"/>
          <w:left w:val="nil"/>
          <w:bottom w:val="nil"/>
          <w:right w:val="nil"/>
          <w:insideH w:val="nil"/>
          <w:insideV w:val="nil"/>
        </w:tcBorders>
        <w:shd w:val="clear" w:color="auto" w:fill="BD878C" w:themeFill="accent5" w:themeFillShade="BF"/>
      </w:tcPr>
    </w:tblStylePr>
  </w:style>
  <w:style w:type="table" w:styleId="Listaoscura-nfasis6">
    <w:name w:val="Dark List Accent 6"/>
    <w:basedOn w:val="Tablanormal"/>
    <w:uiPriority w:val="70"/>
    <w:semiHidden/>
    <w:unhideWhenUsed/>
    <w:rsid w:val="00572222"/>
    <w:pPr>
      <w:spacing w:after="0" w:line="240" w:lineRule="auto"/>
    </w:pPr>
    <w:rPr>
      <w:color w:val="FFFFFF" w:themeColor="background1"/>
    </w:rPr>
    <w:tblPr>
      <w:tblStyleRowBandSize w:val="1"/>
      <w:tblStyleColBandSize w:val="1"/>
    </w:tblPr>
    <w:tcPr>
      <w:shd w:val="clear" w:color="auto" w:fill="FFFFF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7F7F"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BFBFB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BFBFBF" w:themeFill="accent6" w:themeFillShade="BF"/>
      </w:tcPr>
    </w:tblStylePr>
    <w:tblStylePr w:type="band1Vert">
      <w:tblPr/>
      <w:tcPr>
        <w:tcBorders>
          <w:top w:val="nil"/>
          <w:left w:val="nil"/>
          <w:bottom w:val="nil"/>
          <w:right w:val="nil"/>
          <w:insideH w:val="nil"/>
          <w:insideV w:val="nil"/>
        </w:tcBorders>
        <w:shd w:val="clear" w:color="auto" w:fill="BFBFBF" w:themeFill="accent6" w:themeFillShade="BF"/>
      </w:tcPr>
    </w:tblStylePr>
    <w:tblStylePr w:type="band1Horz">
      <w:tblPr/>
      <w:tcPr>
        <w:tcBorders>
          <w:top w:val="nil"/>
          <w:left w:val="nil"/>
          <w:bottom w:val="nil"/>
          <w:right w:val="nil"/>
          <w:insideH w:val="nil"/>
          <w:insideV w:val="nil"/>
        </w:tcBorders>
        <w:shd w:val="clear" w:color="auto" w:fill="BFBFBF" w:themeFill="accent6" w:themeFillShade="BF"/>
      </w:tcPr>
    </w:tblStylePr>
  </w:style>
  <w:style w:type="paragraph" w:styleId="Mapadeldocumento">
    <w:name w:val="Document Map"/>
    <w:basedOn w:val="Normal"/>
    <w:link w:val="MapadeldocumentoCar"/>
    <w:uiPriority w:val="99"/>
    <w:semiHidden/>
    <w:unhideWhenUsed/>
    <w:rsid w:val="00572222"/>
    <w:pPr>
      <w:spacing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572222"/>
    <w:rPr>
      <w:rFonts w:ascii="Segoe UI" w:hAnsi="Segoe UI" w:cs="Segoe UI"/>
      <w:kern w:val="16"/>
      <w:sz w:val="22"/>
      <w:szCs w:val="16"/>
      <w14:ligatures w14:val="standardContextual"/>
      <w14:numForm w14:val="oldStyle"/>
      <w14:numSpacing w14:val="proportional"/>
      <w14:cntxtAlts/>
    </w:rPr>
  </w:style>
  <w:style w:type="paragraph" w:styleId="Firmadecorreoelectrnico">
    <w:name w:val="E-mail Signature"/>
    <w:basedOn w:val="Normal"/>
    <w:link w:val="FirmadecorreoelectrnicoCar"/>
    <w:uiPriority w:val="99"/>
    <w:semiHidden/>
    <w:unhideWhenUsed/>
    <w:rsid w:val="00572222"/>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572222"/>
    <w:rPr>
      <w:kern w:val="16"/>
      <w:sz w:val="22"/>
      <w14:ligatures w14:val="standardContextual"/>
      <w14:numForm w14:val="oldStyle"/>
      <w14:numSpacing w14:val="proportional"/>
      <w14:cntxtAlts/>
    </w:rPr>
  </w:style>
  <w:style w:type="character" w:styleId="nfasis">
    <w:name w:val="Emphasis"/>
    <w:basedOn w:val="Fuentedeprrafopredeter"/>
    <w:uiPriority w:val="20"/>
    <w:semiHidden/>
    <w:qFormat/>
    <w:rsid w:val="00572222"/>
    <w:rPr>
      <w:i/>
      <w:iCs/>
      <w:sz w:val="22"/>
    </w:rPr>
  </w:style>
  <w:style w:type="character" w:styleId="Refdenotaalfinal">
    <w:name w:val="endnote reference"/>
    <w:basedOn w:val="Fuentedeprrafopredeter"/>
    <w:uiPriority w:val="99"/>
    <w:semiHidden/>
    <w:unhideWhenUsed/>
    <w:rsid w:val="00572222"/>
    <w:rPr>
      <w:sz w:val="22"/>
      <w:vertAlign w:val="superscript"/>
    </w:rPr>
  </w:style>
  <w:style w:type="paragraph" w:styleId="Textonotaalfinal">
    <w:name w:val="endnote text"/>
    <w:basedOn w:val="Normal"/>
    <w:link w:val="TextonotaalfinalCar"/>
    <w:uiPriority w:val="99"/>
    <w:semiHidden/>
    <w:unhideWhenUsed/>
    <w:rsid w:val="00572222"/>
    <w:pPr>
      <w:spacing w:after="0" w:line="240" w:lineRule="auto"/>
    </w:pPr>
  </w:style>
  <w:style w:type="character" w:customStyle="1" w:styleId="TextonotaalfinalCar">
    <w:name w:val="Texto nota al final Car"/>
    <w:basedOn w:val="Fuentedeprrafopredeter"/>
    <w:link w:val="Textonotaalfinal"/>
    <w:uiPriority w:val="99"/>
    <w:semiHidden/>
    <w:rsid w:val="00572222"/>
    <w:rPr>
      <w:kern w:val="16"/>
      <w:sz w:val="22"/>
      <w14:ligatures w14:val="standardContextual"/>
      <w14:numForm w14:val="oldStyle"/>
      <w14:numSpacing w14:val="proportional"/>
      <w14:cntxtAlts/>
    </w:rPr>
  </w:style>
  <w:style w:type="paragraph" w:styleId="Direccinsobre">
    <w:name w:val="envelope address"/>
    <w:basedOn w:val="Normal"/>
    <w:uiPriority w:val="99"/>
    <w:semiHidden/>
    <w:unhideWhenUsed/>
    <w:rsid w:val="0057222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572222"/>
    <w:pPr>
      <w:spacing w:after="0" w:line="240" w:lineRule="auto"/>
    </w:pPr>
    <w:rPr>
      <w:rFonts w:asciiTheme="majorHAnsi" w:eastAsiaTheme="majorEastAsia" w:hAnsiTheme="majorHAnsi" w:cstheme="majorBidi"/>
    </w:rPr>
  </w:style>
  <w:style w:type="character" w:styleId="Hipervnculovisitado">
    <w:name w:val="FollowedHyperlink"/>
    <w:basedOn w:val="Fuentedeprrafopredeter"/>
    <w:uiPriority w:val="99"/>
    <w:semiHidden/>
    <w:unhideWhenUsed/>
    <w:rsid w:val="000F51EC"/>
    <w:rPr>
      <w:color w:val="320303" w:themeColor="accent2" w:themeShade="80"/>
      <w:sz w:val="22"/>
      <w:u w:val="single"/>
    </w:rPr>
  </w:style>
  <w:style w:type="character" w:styleId="Refdenotaalpie">
    <w:name w:val="footnote reference"/>
    <w:basedOn w:val="Fuentedeprrafopredeter"/>
    <w:uiPriority w:val="99"/>
    <w:semiHidden/>
    <w:unhideWhenUsed/>
    <w:rsid w:val="00572222"/>
    <w:rPr>
      <w:sz w:val="22"/>
      <w:vertAlign w:val="superscript"/>
    </w:rPr>
  </w:style>
  <w:style w:type="paragraph" w:styleId="Textonotapie">
    <w:name w:val="footnote text"/>
    <w:basedOn w:val="Normal"/>
    <w:link w:val="TextonotapieCar"/>
    <w:uiPriority w:val="99"/>
    <w:semiHidden/>
    <w:unhideWhenUsed/>
    <w:rsid w:val="00572222"/>
    <w:pPr>
      <w:spacing w:after="0" w:line="240" w:lineRule="auto"/>
    </w:pPr>
  </w:style>
  <w:style w:type="character" w:customStyle="1" w:styleId="TextonotapieCar">
    <w:name w:val="Texto nota pie Car"/>
    <w:basedOn w:val="Fuentedeprrafopredeter"/>
    <w:link w:val="Textonotapie"/>
    <w:uiPriority w:val="99"/>
    <w:semiHidden/>
    <w:rsid w:val="00572222"/>
    <w:rPr>
      <w:kern w:val="16"/>
      <w:sz w:val="22"/>
      <w14:ligatures w14:val="standardContextual"/>
      <w14:numForm w14:val="oldStyle"/>
      <w14:numSpacing w14:val="proportional"/>
      <w14:cntxtAlts/>
    </w:rPr>
  </w:style>
  <w:style w:type="table" w:styleId="Tablaconcuadrcula1clara">
    <w:name w:val="Grid Table 1 Light"/>
    <w:basedOn w:val="Tablanormal"/>
    <w:uiPriority w:val="46"/>
    <w:rsid w:val="0057222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1clara-nfasis1">
    <w:name w:val="Grid Table 1 Light Accent 1"/>
    <w:basedOn w:val="Tablanormal"/>
    <w:uiPriority w:val="46"/>
    <w:rsid w:val="00572222"/>
    <w:pPr>
      <w:spacing w:after="0" w:line="240" w:lineRule="auto"/>
    </w:pPr>
    <w:tblPr>
      <w:tblStyleRowBandSize w:val="1"/>
      <w:tblStyleColBandSize w:val="1"/>
      <w:tblBorders>
        <w:top w:val="single" w:sz="4" w:space="0" w:color="A8A8A8" w:themeColor="accent1" w:themeTint="66"/>
        <w:left w:val="single" w:sz="4" w:space="0" w:color="A8A8A8" w:themeColor="accent1" w:themeTint="66"/>
        <w:bottom w:val="single" w:sz="4" w:space="0" w:color="A8A8A8" w:themeColor="accent1" w:themeTint="66"/>
        <w:right w:val="single" w:sz="4" w:space="0" w:color="A8A8A8" w:themeColor="accent1" w:themeTint="66"/>
        <w:insideH w:val="single" w:sz="4" w:space="0" w:color="A8A8A8" w:themeColor="accent1" w:themeTint="66"/>
        <w:insideV w:val="single" w:sz="4" w:space="0" w:color="A8A8A8" w:themeColor="accent1" w:themeTint="66"/>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2" w:space="0" w:color="7C7C7C" w:themeColor="accent1" w:themeTint="99"/>
        </w:tcBorders>
      </w:tcPr>
    </w:tblStylePr>
    <w:tblStylePr w:type="firstCol">
      <w:rPr>
        <w:b/>
        <w:bCs/>
      </w:rPr>
    </w:tblStylePr>
    <w:tblStylePr w:type="lastCol">
      <w:rPr>
        <w:b/>
        <w:bCs/>
      </w:rPr>
    </w:tblStylePr>
  </w:style>
  <w:style w:type="table" w:styleId="Tablaconcuadrcula1Claro-nfasis2">
    <w:name w:val="Grid Table 1 Light Accent 2"/>
    <w:basedOn w:val="Tablanormal"/>
    <w:uiPriority w:val="46"/>
    <w:rsid w:val="00572222"/>
    <w:pPr>
      <w:spacing w:after="0" w:line="240" w:lineRule="auto"/>
    </w:pPr>
    <w:tblPr>
      <w:tblStyleRowBandSize w:val="1"/>
      <w:tblStyleColBandSize w:val="1"/>
      <w:tblBorders>
        <w:top w:val="single" w:sz="4" w:space="0" w:color="F46868" w:themeColor="accent2" w:themeTint="66"/>
        <w:left w:val="single" w:sz="4" w:space="0" w:color="F46868" w:themeColor="accent2" w:themeTint="66"/>
        <w:bottom w:val="single" w:sz="4" w:space="0" w:color="F46868" w:themeColor="accent2" w:themeTint="66"/>
        <w:right w:val="single" w:sz="4" w:space="0" w:color="F46868" w:themeColor="accent2" w:themeTint="66"/>
        <w:insideH w:val="single" w:sz="4" w:space="0" w:color="F46868" w:themeColor="accent2" w:themeTint="66"/>
        <w:insideV w:val="single" w:sz="4" w:space="0" w:color="F46868" w:themeColor="accent2" w:themeTint="66"/>
      </w:tblBorders>
    </w:tblPr>
    <w:tblStylePr w:type="firstRow">
      <w:rPr>
        <w:b/>
        <w:bCs/>
      </w:rPr>
      <w:tblPr/>
      <w:tcPr>
        <w:tcBorders>
          <w:bottom w:val="single" w:sz="12" w:space="0" w:color="EF1D1D" w:themeColor="accent2" w:themeTint="99"/>
        </w:tcBorders>
      </w:tcPr>
    </w:tblStylePr>
    <w:tblStylePr w:type="lastRow">
      <w:rPr>
        <w:b/>
        <w:bCs/>
      </w:rPr>
      <w:tblPr/>
      <w:tcPr>
        <w:tcBorders>
          <w:top w:val="double" w:sz="2" w:space="0" w:color="EF1D1D" w:themeColor="accent2" w:themeTint="99"/>
        </w:tcBorders>
      </w:tcPr>
    </w:tblStylePr>
    <w:tblStylePr w:type="firstCol">
      <w:rPr>
        <w:b/>
        <w:bCs/>
      </w:rPr>
    </w:tblStylePr>
    <w:tblStylePr w:type="lastCol">
      <w:rPr>
        <w:b/>
        <w:bCs/>
      </w:rPr>
    </w:tblStylePr>
  </w:style>
  <w:style w:type="table" w:styleId="Tablaconcuadrcula1clara-nfasis3">
    <w:name w:val="Grid Table 1 Light Accent 3"/>
    <w:basedOn w:val="Tablanormal"/>
    <w:uiPriority w:val="46"/>
    <w:rsid w:val="00572222"/>
    <w:pPr>
      <w:spacing w:after="0" w:line="240" w:lineRule="auto"/>
    </w:pPr>
    <w:tblPr>
      <w:tblStyleRowBandSize w:val="1"/>
      <w:tblStyleColBandSize w:val="1"/>
      <w:tblBorders>
        <w:top w:val="single" w:sz="4" w:space="0" w:color="F3F3F3" w:themeColor="accent3" w:themeTint="66"/>
        <w:left w:val="single" w:sz="4" w:space="0" w:color="F3F3F3" w:themeColor="accent3" w:themeTint="66"/>
        <w:bottom w:val="single" w:sz="4" w:space="0" w:color="F3F3F3" w:themeColor="accent3" w:themeTint="66"/>
        <w:right w:val="single" w:sz="4" w:space="0" w:color="F3F3F3" w:themeColor="accent3" w:themeTint="66"/>
        <w:insideH w:val="single" w:sz="4" w:space="0" w:color="F3F3F3" w:themeColor="accent3" w:themeTint="66"/>
        <w:insideV w:val="single" w:sz="4" w:space="0" w:color="F3F3F3" w:themeColor="accent3" w:themeTint="66"/>
      </w:tblBorders>
    </w:tblPr>
    <w:tblStylePr w:type="firstRow">
      <w:rPr>
        <w:b/>
        <w:bCs/>
      </w:rPr>
      <w:tblPr/>
      <w:tcPr>
        <w:tcBorders>
          <w:bottom w:val="single" w:sz="12" w:space="0" w:color="EEEEEE" w:themeColor="accent3" w:themeTint="99"/>
        </w:tcBorders>
      </w:tcPr>
    </w:tblStylePr>
    <w:tblStylePr w:type="lastRow">
      <w:rPr>
        <w:b/>
        <w:bCs/>
      </w:rPr>
      <w:tblPr/>
      <w:tcPr>
        <w:tcBorders>
          <w:top w:val="double" w:sz="2" w:space="0" w:color="EEEEEE" w:themeColor="accent3" w:themeTint="99"/>
        </w:tcBorders>
      </w:tcPr>
    </w:tblStylePr>
    <w:tblStylePr w:type="firstCol">
      <w:rPr>
        <w:b/>
        <w:bCs/>
      </w:rPr>
    </w:tblStylePr>
    <w:tblStylePr w:type="lastCol">
      <w:rPr>
        <w:b/>
        <w:bCs/>
      </w:rPr>
    </w:tblStylePr>
  </w:style>
  <w:style w:type="table" w:styleId="Tablaconcuadrcula1clara-nfasis4">
    <w:name w:val="Grid Table 1 Light Accent 4"/>
    <w:basedOn w:val="Tablanormal"/>
    <w:uiPriority w:val="46"/>
    <w:rsid w:val="00572222"/>
    <w:pPr>
      <w:spacing w:after="0" w:line="240" w:lineRule="auto"/>
    </w:pPr>
    <w:tblPr>
      <w:tblStyleRowBandSize w:val="1"/>
      <w:tblStyleColBandSize w:val="1"/>
      <w:tblBorders>
        <w:top w:val="single" w:sz="4" w:space="0" w:color="B3B3B3" w:themeColor="accent4" w:themeTint="66"/>
        <w:left w:val="single" w:sz="4" w:space="0" w:color="B3B3B3" w:themeColor="accent4" w:themeTint="66"/>
        <w:bottom w:val="single" w:sz="4" w:space="0" w:color="B3B3B3" w:themeColor="accent4" w:themeTint="66"/>
        <w:right w:val="single" w:sz="4" w:space="0" w:color="B3B3B3" w:themeColor="accent4" w:themeTint="66"/>
        <w:insideH w:val="single" w:sz="4" w:space="0" w:color="B3B3B3" w:themeColor="accent4" w:themeTint="66"/>
        <w:insideV w:val="single" w:sz="4" w:space="0" w:color="B3B3B3" w:themeColor="accent4" w:themeTint="66"/>
      </w:tblBorders>
    </w:tblPr>
    <w:tblStylePr w:type="firstRow">
      <w:rPr>
        <w:b/>
        <w:bCs/>
      </w:rPr>
      <w:tblPr/>
      <w:tcPr>
        <w:tcBorders>
          <w:bottom w:val="single" w:sz="12" w:space="0" w:color="8D8D8D" w:themeColor="accent4" w:themeTint="99"/>
        </w:tcBorders>
      </w:tcPr>
    </w:tblStylePr>
    <w:tblStylePr w:type="lastRow">
      <w:rPr>
        <w:b/>
        <w:bCs/>
      </w:rPr>
      <w:tblPr/>
      <w:tcPr>
        <w:tcBorders>
          <w:top w:val="double" w:sz="2" w:space="0" w:color="8D8D8D" w:themeColor="accent4" w:themeTint="99"/>
        </w:tcBorders>
      </w:tcPr>
    </w:tblStylePr>
    <w:tblStylePr w:type="firstCol">
      <w:rPr>
        <w:b/>
        <w:bCs/>
      </w:rPr>
    </w:tblStylePr>
    <w:tblStylePr w:type="lastCol">
      <w:rPr>
        <w:b/>
        <w:bCs/>
      </w:rPr>
    </w:tblStylePr>
  </w:style>
  <w:style w:type="table" w:styleId="Tablaconcuadrcula1clara-nfasis5">
    <w:name w:val="Grid Table 1 Light Accent 5"/>
    <w:basedOn w:val="Tablanormal"/>
    <w:uiPriority w:val="46"/>
    <w:rsid w:val="00572222"/>
    <w:pPr>
      <w:spacing w:after="0" w:line="240" w:lineRule="auto"/>
    </w:pPr>
    <w:tblPr>
      <w:tblStyleRowBandSize w:val="1"/>
      <w:tblStyleColBandSize w:val="1"/>
      <w:tblBorders>
        <w:top w:val="single" w:sz="4" w:space="0" w:color="F4EBEB" w:themeColor="accent5" w:themeTint="66"/>
        <w:left w:val="single" w:sz="4" w:space="0" w:color="F4EBEB" w:themeColor="accent5" w:themeTint="66"/>
        <w:bottom w:val="single" w:sz="4" w:space="0" w:color="F4EBEB" w:themeColor="accent5" w:themeTint="66"/>
        <w:right w:val="single" w:sz="4" w:space="0" w:color="F4EBEB" w:themeColor="accent5" w:themeTint="66"/>
        <w:insideH w:val="single" w:sz="4" w:space="0" w:color="F4EBEB" w:themeColor="accent5" w:themeTint="66"/>
        <w:insideV w:val="single" w:sz="4" w:space="0" w:color="F4EBEB" w:themeColor="accent5" w:themeTint="66"/>
      </w:tblBorders>
    </w:tblPr>
    <w:tblStylePr w:type="firstRow">
      <w:rPr>
        <w:b/>
        <w:bCs/>
      </w:rPr>
      <w:tblPr/>
      <w:tcPr>
        <w:tcBorders>
          <w:bottom w:val="single" w:sz="12" w:space="0" w:color="EEE1E2" w:themeColor="accent5" w:themeTint="99"/>
        </w:tcBorders>
      </w:tcPr>
    </w:tblStylePr>
    <w:tblStylePr w:type="lastRow">
      <w:rPr>
        <w:b/>
        <w:bCs/>
      </w:rPr>
      <w:tblPr/>
      <w:tcPr>
        <w:tcBorders>
          <w:top w:val="double" w:sz="2" w:space="0" w:color="EEE1E2" w:themeColor="accent5" w:themeTint="99"/>
        </w:tcBorders>
      </w:tcPr>
    </w:tblStylePr>
    <w:tblStylePr w:type="firstCol">
      <w:rPr>
        <w:b/>
        <w:bCs/>
      </w:rPr>
    </w:tblStylePr>
    <w:tblStylePr w:type="lastCol">
      <w:rPr>
        <w:b/>
        <w:bCs/>
      </w:rPr>
    </w:tblStylePr>
  </w:style>
  <w:style w:type="table" w:styleId="Tablaconcuadrcula1clara-nfasis6">
    <w:name w:val="Grid Table 1 Light Accent 6"/>
    <w:basedOn w:val="Tablanormal"/>
    <w:uiPriority w:val="46"/>
    <w:rsid w:val="00572222"/>
    <w:pPr>
      <w:spacing w:after="0" w:line="240" w:lineRule="auto"/>
    </w:pPr>
    <w:tblPr>
      <w:tblStyleRowBandSize w:val="1"/>
      <w:tblStyleColBandSize w:val="1"/>
      <w:tblBorders>
        <w:top w:val="single" w:sz="4" w:space="0" w:color="FFFFFF" w:themeColor="accent6" w:themeTint="66"/>
        <w:left w:val="single" w:sz="4" w:space="0" w:color="FFFFFF" w:themeColor="accent6" w:themeTint="66"/>
        <w:bottom w:val="single" w:sz="4" w:space="0" w:color="FFFFFF" w:themeColor="accent6" w:themeTint="66"/>
        <w:right w:val="single" w:sz="4" w:space="0" w:color="FFFFFF" w:themeColor="accent6" w:themeTint="66"/>
        <w:insideH w:val="single" w:sz="4" w:space="0" w:color="FFFFFF" w:themeColor="accent6" w:themeTint="66"/>
        <w:insideV w:val="single" w:sz="4" w:space="0" w:color="FFFFFF" w:themeColor="accent6" w:themeTint="66"/>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2" w:space="0" w:color="FFFFFF"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57222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2-nfasis1">
    <w:name w:val="Grid Table 2 Accent 1"/>
    <w:basedOn w:val="Tablanormal"/>
    <w:uiPriority w:val="47"/>
    <w:rsid w:val="00572222"/>
    <w:pPr>
      <w:spacing w:after="0" w:line="240" w:lineRule="auto"/>
    </w:pPr>
    <w:tblPr>
      <w:tblStyleRowBandSize w:val="1"/>
      <w:tblStyleColBandSize w:val="1"/>
      <w:tblBorders>
        <w:top w:val="single" w:sz="2" w:space="0" w:color="7C7C7C" w:themeColor="accent1" w:themeTint="99"/>
        <w:bottom w:val="single" w:sz="2" w:space="0" w:color="7C7C7C" w:themeColor="accent1" w:themeTint="99"/>
        <w:insideH w:val="single" w:sz="2" w:space="0" w:color="7C7C7C" w:themeColor="accent1" w:themeTint="99"/>
        <w:insideV w:val="single" w:sz="2" w:space="0" w:color="7C7C7C" w:themeColor="accent1" w:themeTint="99"/>
      </w:tblBorders>
    </w:tblPr>
    <w:tblStylePr w:type="firstRow">
      <w:rPr>
        <w:b/>
        <w:bCs/>
      </w:rPr>
      <w:tblPr/>
      <w:tcPr>
        <w:tcBorders>
          <w:top w:val="nil"/>
          <w:bottom w:val="single" w:sz="12" w:space="0" w:color="7C7C7C" w:themeColor="accent1" w:themeTint="99"/>
          <w:insideH w:val="nil"/>
          <w:insideV w:val="nil"/>
        </w:tcBorders>
        <w:shd w:val="clear" w:color="auto" w:fill="FFFFFF" w:themeFill="background1"/>
      </w:tcPr>
    </w:tblStylePr>
    <w:tblStylePr w:type="lastRow">
      <w:rPr>
        <w:b/>
        <w:bCs/>
      </w:rPr>
      <w:tblPr/>
      <w:tcPr>
        <w:tcBorders>
          <w:top w:val="double" w:sz="2" w:space="0" w:color="7C7C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Tablaconcuadrcula2-nfasis2">
    <w:name w:val="Grid Table 2 Accent 2"/>
    <w:basedOn w:val="Tablanormal"/>
    <w:uiPriority w:val="47"/>
    <w:rsid w:val="00572222"/>
    <w:pPr>
      <w:spacing w:after="0" w:line="240" w:lineRule="auto"/>
    </w:pPr>
    <w:tblPr>
      <w:tblStyleRowBandSize w:val="1"/>
      <w:tblStyleColBandSize w:val="1"/>
      <w:tblBorders>
        <w:top w:val="single" w:sz="2" w:space="0" w:color="EF1D1D" w:themeColor="accent2" w:themeTint="99"/>
        <w:bottom w:val="single" w:sz="2" w:space="0" w:color="EF1D1D" w:themeColor="accent2" w:themeTint="99"/>
        <w:insideH w:val="single" w:sz="2" w:space="0" w:color="EF1D1D" w:themeColor="accent2" w:themeTint="99"/>
        <w:insideV w:val="single" w:sz="2" w:space="0" w:color="EF1D1D" w:themeColor="accent2" w:themeTint="99"/>
      </w:tblBorders>
    </w:tblPr>
    <w:tblStylePr w:type="firstRow">
      <w:rPr>
        <w:b/>
        <w:bCs/>
      </w:rPr>
      <w:tblPr/>
      <w:tcPr>
        <w:tcBorders>
          <w:top w:val="nil"/>
          <w:bottom w:val="single" w:sz="12" w:space="0" w:color="EF1D1D" w:themeColor="accent2" w:themeTint="99"/>
          <w:insideH w:val="nil"/>
          <w:insideV w:val="nil"/>
        </w:tcBorders>
        <w:shd w:val="clear" w:color="auto" w:fill="FFFFFF" w:themeFill="background1"/>
      </w:tcPr>
    </w:tblStylePr>
    <w:tblStylePr w:type="lastRow">
      <w:rPr>
        <w:b/>
        <w:bCs/>
      </w:rPr>
      <w:tblPr/>
      <w:tcPr>
        <w:tcBorders>
          <w:top w:val="double" w:sz="2" w:space="0" w:color="EF1D1D"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Tablaconcuadrcula2-nfasis3">
    <w:name w:val="Grid Table 2 Accent 3"/>
    <w:basedOn w:val="Tablanormal"/>
    <w:uiPriority w:val="47"/>
    <w:rsid w:val="00572222"/>
    <w:pPr>
      <w:spacing w:after="0" w:line="240" w:lineRule="auto"/>
    </w:pPr>
    <w:tblPr>
      <w:tblStyleRowBandSize w:val="1"/>
      <w:tblStyleColBandSize w:val="1"/>
      <w:tblBorders>
        <w:top w:val="single" w:sz="2" w:space="0" w:color="EEEEEE" w:themeColor="accent3" w:themeTint="99"/>
        <w:bottom w:val="single" w:sz="2" w:space="0" w:color="EEEEEE" w:themeColor="accent3" w:themeTint="99"/>
        <w:insideH w:val="single" w:sz="2" w:space="0" w:color="EEEEEE" w:themeColor="accent3" w:themeTint="99"/>
        <w:insideV w:val="single" w:sz="2" w:space="0" w:color="EEEEEE" w:themeColor="accent3" w:themeTint="99"/>
      </w:tblBorders>
    </w:tblPr>
    <w:tblStylePr w:type="firstRow">
      <w:rPr>
        <w:b/>
        <w:bCs/>
      </w:rPr>
      <w:tblPr/>
      <w:tcPr>
        <w:tcBorders>
          <w:top w:val="nil"/>
          <w:bottom w:val="single" w:sz="12" w:space="0" w:color="EEEEEE" w:themeColor="accent3" w:themeTint="99"/>
          <w:insideH w:val="nil"/>
          <w:insideV w:val="nil"/>
        </w:tcBorders>
        <w:shd w:val="clear" w:color="auto" w:fill="FFFFFF" w:themeFill="background1"/>
      </w:tcPr>
    </w:tblStylePr>
    <w:tblStylePr w:type="lastRow">
      <w:rPr>
        <w:b/>
        <w:bCs/>
      </w:rPr>
      <w:tblPr/>
      <w:tcPr>
        <w:tcBorders>
          <w:top w:val="double" w:sz="2" w:space="0" w:color="EEEEE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Tablaconcuadrcula2-nfasis4">
    <w:name w:val="Grid Table 2 Accent 4"/>
    <w:basedOn w:val="Tablanormal"/>
    <w:uiPriority w:val="47"/>
    <w:rsid w:val="00572222"/>
    <w:pPr>
      <w:spacing w:after="0" w:line="240" w:lineRule="auto"/>
    </w:pPr>
    <w:tblPr>
      <w:tblStyleRowBandSize w:val="1"/>
      <w:tblStyleColBandSize w:val="1"/>
      <w:tblBorders>
        <w:top w:val="single" w:sz="2" w:space="0" w:color="8D8D8D" w:themeColor="accent4" w:themeTint="99"/>
        <w:bottom w:val="single" w:sz="2" w:space="0" w:color="8D8D8D" w:themeColor="accent4" w:themeTint="99"/>
        <w:insideH w:val="single" w:sz="2" w:space="0" w:color="8D8D8D" w:themeColor="accent4" w:themeTint="99"/>
        <w:insideV w:val="single" w:sz="2" w:space="0" w:color="8D8D8D" w:themeColor="accent4" w:themeTint="99"/>
      </w:tblBorders>
    </w:tblPr>
    <w:tblStylePr w:type="firstRow">
      <w:rPr>
        <w:b/>
        <w:bCs/>
      </w:rPr>
      <w:tblPr/>
      <w:tcPr>
        <w:tcBorders>
          <w:top w:val="nil"/>
          <w:bottom w:val="single" w:sz="12" w:space="0" w:color="8D8D8D" w:themeColor="accent4" w:themeTint="99"/>
          <w:insideH w:val="nil"/>
          <w:insideV w:val="nil"/>
        </w:tcBorders>
        <w:shd w:val="clear" w:color="auto" w:fill="FFFFFF" w:themeFill="background1"/>
      </w:tcPr>
    </w:tblStylePr>
    <w:tblStylePr w:type="lastRow">
      <w:rPr>
        <w:b/>
        <w:bCs/>
      </w:rPr>
      <w:tblPr/>
      <w:tcPr>
        <w:tcBorders>
          <w:top w:val="double" w:sz="2" w:space="0" w:color="8D8D8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Tablaconcuadrcula2-nfasis5">
    <w:name w:val="Grid Table 2 Accent 5"/>
    <w:basedOn w:val="Tablanormal"/>
    <w:uiPriority w:val="47"/>
    <w:rsid w:val="00572222"/>
    <w:pPr>
      <w:spacing w:after="0" w:line="240" w:lineRule="auto"/>
    </w:pPr>
    <w:tblPr>
      <w:tblStyleRowBandSize w:val="1"/>
      <w:tblStyleColBandSize w:val="1"/>
      <w:tblBorders>
        <w:top w:val="single" w:sz="2" w:space="0" w:color="EEE1E2" w:themeColor="accent5" w:themeTint="99"/>
        <w:bottom w:val="single" w:sz="2" w:space="0" w:color="EEE1E2" w:themeColor="accent5" w:themeTint="99"/>
        <w:insideH w:val="single" w:sz="2" w:space="0" w:color="EEE1E2" w:themeColor="accent5" w:themeTint="99"/>
        <w:insideV w:val="single" w:sz="2" w:space="0" w:color="EEE1E2" w:themeColor="accent5" w:themeTint="99"/>
      </w:tblBorders>
    </w:tblPr>
    <w:tblStylePr w:type="firstRow">
      <w:rPr>
        <w:b/>
        <w:bCs/>
      </w:rPr>
      <w:tblPr/>
      <w:tcPr>
        <w:tcBorders>
          <w:top w:val="nil"/>
          <w:bottom w:val="single" w:sz="12" w:space="0" w:color="EEE1E2" w:themeColor="accent5" w:themeTint="99"/>
          <w:insideH w:val="nil"/>
          <w:insideV w:val="nil"/>
        </w:tcBorders>
        <w:shd w:val="clear" w:color="auto" w:fill="FFFFFF" w:themeFill="background1"/>
      </w:tcPr>
    </w:tblStylePr>
    <w:tblStylePr w:type="lastRow">
      <w:rPr>
        <w:b/>
        <w:bCs/>
      </w:rPr>
      <w:tblPr/>
      <w:tcPr>
        <w:tcBorders>
          <w:top w:val="double" w:sz="2" w:space="0" w:color="EEE1E2"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Tablaconcuadrcula2-nfasis6">
    <w:name w:val="Grid Table 2 Accent 6"/>
    <w:basedOn w:val="Tablanormal"/>
    <w:uiPriority w:val="47"/>
    <w:rsid w:val="00572222"/>
    <w:pPr>
      <w:spacing w:after="0" w:line="240" w:lineRule="auto"/>
    </w:pPr>
    <w:tblPr>
      <w:tblStyleRowBandSize w:val="1"/>
      <w:tblStyleColBandSize w:val="1"/>
      <w:tblBorders>
        <w:top w:val="single" w:sz="2" w:space="0" w:color="FFFFFF" w:themeColor="accent6" w:themeTint="99"/>
        <w:bottom w:val="single" w:sz="2" w:space="0" w:color="FFFFFF" w:themeColor="accent6" w:themeTint="99"/>
        <w:insideH w:val="single" w:sz="2" w:space="0" w:color="FFFFFF" w:themeColor="accent6" w:themeTint="99"/>
        <w:insideV w:val="single" w:sz="2" w:space="0" w:color="FFFFFF" w:themeColor="accent6" w:themeTint="99"/>
      </w:tblBorders>
    </w:tblPr>
    <w:tblStylePr w:type="firstRow">
      <w:rPr>
        <w:b/>
        <w:bCs/>
      </w:rPr>
      <w:tblPr/>
      <w:tcPr>
        <w:tcBorders>
          <w:top w:val="nil"/>
          <w:bottom w:val="single" w:sz="12" w:space="0" w:color="FFFFFF" w:themeColor="accent6" w:themeTint="99"/>
          <w:insideH w:val="nil"/>
          <w:insideV w:val="nil"/>
        </w:tcBorders>
        <w:shd w:val="clear" w:color="auto" w:fill="FFFFFF" w:themeFill="background1"/>
      </w:tcPr>
    </w:tblStylePr>
    <w:tblStylePr w:type="lastRow">
      <w:rPr>
        <w:b/>
        <w:bCs/>
      </w:rPr>
      <w:tblPr/>
      <w:tcPr>
        <w:tcBorders>
          <w:top w:val="double" w:sz="2" w:space="0" w:color="FFFFF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Tabladecuadrcula3">
    <w:name w:val="Grid Table 3"/>
    <w:basedOn w:val="Tablanormal"/>
    <w:uiPriority w:val="48"/>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3-nfasis1">
    <w:name w:val="Grid Table 3 Accent 1"/>
    <w:basedOn w:val="Tablanormal"/>
    <w:uiPriority w:val="48"/>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bottom w:val="single" w:sz="4" w:space="0" w:color="7C7C7C" w:themeColor="accent1" w:themeTint="99"/>
        </w:tcBorders>
      </w:tcPr>
    </w:tblStylePr>
    <w:tblStylePr w:type="nwCell">
      <w:tblPr/>
      <w:tcPr>
        <w:tcBorders>
          <w:bottom w:val="single" w:sz="4" w:space="0" w:color="7C7C7C" w:themeColor="accent1" w:themeTint="99"/>
        </w:tcBorders>
      </w:tcPr>
    </w:tblStylePr>
    <w:tblStylePr w:type="seCell">
      <w:tblPr/>
      <w:tcPr>
        <w:tcBorders>
          <w:top w:val="single" w:sz="4" w:space="0" w:color="7C7C7C" w:themeColor="accent1" w:themeTint="99"/>
        </w:tcBorders>
      </w:tcPr>
    </w:tblStylePr>
    <w:tblStylePr w:type="swCell">
      <w:tblPr/>
      <w:tcPr>
        <w:tcBorders>
          <w:top w:val="single" w:sz="4" w:space="0" w:color="7C7C7C" w:themeColor="accent1" w:themeTint="99"/>
        </w:tcBorders>
      </w:tcPr>
    </w:tblStylePr>
  </w:style>
  <w:style w:type="table" w:styleId="Tablaconcuadrcula3-nfasis2">
    <w:name w:val="Grid Table 3 Accent 2"/>
    <w:basedOn w:val="Tablanormal"/>
    <w:uiPriority w:val="48"/>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bottom w:val="single" w:sz="4" w:space="0" w:color="EF1D1D" w:themeColor="accent2" w:themeTint="99"/>
        </w:tcBorders>
      </w:tcPr>
    </w:tblStylePr>
    <w:tblStylePr w:type="nwCell">
      <w:tblPr/>
      <w:tcPr>
        <w:tcBorders>
          <w:bottom w:val="single" w:sz="4" w:space="0" w:color="EF1D1D" w:themeColor="accent2" w:themeTint="99"/>
        </w:tcBorders>
      </w:tcPr>
    </w:tblStylePr>
    <w:tblStylePr w:type="seCell">
      <w:tblPr/>
      <w:tcPr>
        <w:tcBorders>
          <w:top w:val="single" w:sz="4" w:space="0" w:color="EF1D1D" w:themeColor="accent2" w:themeTint="99"/>
        </w:tcBorders>
      </w:tcPr>
    </w:tblStylePr>
    <w:tblStylePr w:type="swCell">
      <w:tblPr/>
      <w:tcPr>
        <w:tcBorders>
          <w:top w:val="single" w:sz="4" w:space="0" w:color="EF1D1D" w:themeColor="accent2" w:themeTint="99"/>
        </w:tcBorders>
      </w:tcPr>
    </w:tblStylePr>
  </w:style>
  <w:style w:type="table" w:styleId="Tablaconcuadrcula3-nfasis3">
    <w:name w:val="Grid Table 3 Accent 3"/>
    <w:basedOn w:val="Tablanormal"/>
    <w:uiPriority w:val="48"/>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bottom w:val="single" w:sz="4" w:space="0" w:color="EEEEEE" w:themeColor="accent3" w:themeTint="99"/>
        </w:tcBorders>
      </w:tcPr>
    </w:tblStylePr>
    <w:tblStylePr w:type="nwCell">
      <w:tblPr/>
      <w:tcPr>
        <w:tcBorders>
          <w:bottom w:val="single" w:sz="4" w:space="0" w:color="EEEEEE" w:themeColor="accent3" w:themeTint="99"/>
        </w:tcBorders>
      </w:tcPr>
    </w:tblStylePr>
    <w:tblStylePr w:type="seCell">
      <w:tblPr/>
      <w:tcPr>
        <w:tcBorders>
          <w:top w:val="single" w:sz="4" w:space="0" w:color="EEEEEE" w:themeColor="accent3" w:themeTint="99"/>
        </w:tcBorders>
      </w:tcPr>
    </w:tblStylePr>
    <w:tblStylePr w:type="swCell">
      <w:tblPr/>
      <w:tcPr>
        <w:tcBorders>
          <w:top w:val="single" w:sz="4" w:space="0" w:color="EEEEEE" w:themeColor="accent3" w:themeTint="99"/>
        </w:tcBorders>
      </w:tcPr>
    </w:tblStylePr>
  </w:style>
  <w:style w:type="table" w:styleId="Tablaconcuadrcula3-nfasis4">
    <w:name w:val="Grid Table 3 Accent 4"/>
    <w:basedOn w:val="Tablanormal"/>
    <w:uiPriority w:val="48"/>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bottom w:val="single" w:sz="4" w:space="0" w:color="8D8D8D" w:themeColor="accent4" w:themeTint="99"/>
        </w:tcBorders>
      </w:tcPr>
    </w:tblStylePr>
    <w:tblStylePr w:type="nwCell">
      <w:tblPr/>
      <w:tcPr>
        <w:tcBorders>
          <w:bottom w:val="single" w:sz="4" w:space="0" w:color="8D8D8D" w:themeColor="accent4" w:themeTint="99"/>
        </w:tcBorders>
      </w:tcPr>
    </w:tblStylePr>
    <w:tblStylePr w:type="seCell">
      <w:tblPr/>
      <w:tcPr>
        <w:tcBorders>
          <w:top w:val="single" w:sz="4" w:space="0" w:color="8D8D8D" w:themeColor="accent4" w:themeTint="99"/>
        </w:tcBorders>
      </w:tcPr>
    </w:tblStylePr>
    <w:tblStylePr w:type="swCell">
      <w:tblPr/>
      <w:tcPr>
        <w:tcBorders>
          <w:top w:val="single" w:sz="4" w:space="0" w:color="8D8D8D" w:themeColor="accent4" w:themeTint="99"/>
        </w:tcBorders>
      </w:tcPr>
    </w:tblStylePr>
  </w:style>
  <w:style w:type="table" w:styleId="Tablaconcuadrcula3-nfasis5">
    <w:name w:val="Grid Table 3 Accent 5"/>
    <w:basedOn w:val="Tablanormal"/>
    <w:uiPriority w:val="48"/>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bottom w:val="single" w:sz="4" w:space="0" w:color="EEE1E2" w:themeColor="accent5" w:themeTint="99"/>
        </w:tcBorders>
      </w:tcPr>
    </w:tblStylePr>
    <w:tblStylePr w:type="nwCell">
      <w:tblPr/>
      <w:tcPr>
        <w:tcBorders>
          <w:bottom w:val="single" w:sz="4" w:space="0" w:color="EEE1E2" w:themeColor="accent5" w:themeTint="99"/>
        </w:tcBorders>
      </w:tcPr>
    </w:tblStylePr>
    <w:tblStylePr w:type="seCell">
      <w:tblPr/>
      <w:tcPr>
        <w:tcBorders>
          <w:top w:val="single" w:sz="4" w:space="0" w:color="EEE1E2" w:themeColor="accent5" w:themeTint="99"/>
        </w:tcBorders>
      </w:tcPr>
    </w:tblStylePr>
    <w:tblStylePr w:type="swCell">
      <w:tblPr/>
      <w:tcPr>
        <w:tcBorders>
          <w:top w:val="single" w:sz="4" w:space="0" w:color="EEE1E2" w:themeColor="accent5" w:themeTint="99"/>
        </w:tcBorders>
      </w:tcPr>
    </w:tblStylePr>
  </w:style>
  <w:style w:type="table" w:styleId="Tablaconcuadrcula3-nfasis6">
    <w:name w:val="Grid Table 3 Accent 6"/>
    <w:basedOn w:val="Tablanormal"/>
    <w:uiPriority w:val="48"/>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table" w:styleId="Tabladecuadrcula4">
    <w:name w:val="Grid Table 4"/>
    <w:basedOn w:val="Tabla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4-nfasis1">
    <w:name w:val="Grid Table 4 Accent 1"/>
    <w:basedOn w:val="Tablanormal"/>
    <w:uiPriority w:val="49"/>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color w:val="FFFFFF" w:themeColor="background1"/>
      </w:rPr>
      <w:tblPr/>
      <w:tcPr>
        <w:tcBorders>
          <w:top w:val="single" w:sz="4" w:space="0" w:color="262626" w:themeColor="accent1"/>
          <w:left w:val="single" w:sz="4" w:space="0" w:color="262626" w:themeColor="accent1"/>
          <w:bottom w:val="single" w:sz="4" w:space="0" w:color="262626" w:themeColor="accent1"/>
          <w:right w:val="single" w:sz="4" w:space="0" w:color="262626" w:themeColor="accent1"/>
          <w:insideH w:val="nil"/>
          <w:insideV w:val="nil"/>
        </w:tcBorders>
        <w:shd w:val="clear" w:color="auto" w:fill="262626" w:themeFill="accent1"/>
      </w:tcPr>
    </w:tblStylePr>
    <w:tblStylePr w:type="lastRow">
      <w:rPr>
        <w:b/>
        <w:bCs/>
      </w:rPr>
      <w:tblPr/>
      <w:tcPr>
        <w:tcBorders>
          <w:top w:val="double" w:sz="4" w:space="0" w:color="262626" w:themeColor="accent1"/>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Tablaconcuadrcula4-nfasis2">
    <w:name w:val="Grid Table 4 Accent 2"/>
    <w:basedOn w:val="Tablanormal"/>
    <w:uiPriority w:val="49"/>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color w:val="FFFFFF" w:themeColor="background1"/>
      </w:rPr>
      <w:tblPr/>
      <w:tcPr>
        <w:tcBorders>
          <w:top w:val="single" w:sz="4" w:space="0" w:color="650707" w:themeColor="accent2"/>
          <w:left w:val="single" w:sz="4" w:space="0" w:color="650707" w:themeColor="accent2"/>
          <w:bottom w:val="single" w:sz="4" w:space="0" w:color="650707" w:themeColor="accent2"/>
          <w:right w:val="single" w:sz="4" w:space="0" w:color="650707" w:themeColor="accent2"/>
          <w:insideH w:val="nil"/>
          <w:insideV w:val="nil"/>
        </w:tcBorders>
        <w:shd w:val="clear" w:color="auto" w:fill="650707" w:themeFill="accent2"/>
      </w:tcPr>
    </w:tblStylePr>
    <w:tblStylePr w:type="lastRow">
      <w:rPr>
        <w:b/>
        <w:bCs/>
      </w:rPr>
      <w:tblPr/>
      <w:tcPr>
        <w:tcBorders>
          <w:top w:val="double" w:sz="4" w:space="0" w:color="650707" w:themeColor="accent2"/>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Tablaconcuadrcula4-nfasis3">
    <w:name w:val="Grid Table 4 Accent 3"/>
    <w:basedOn w:val="Tablanormal"/>
    <w:uiPriority w:val="49"/>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color w:val="FFFFFF" w:themeColor="background1"/>
      </w:rPr>
      <w:tblPr/>
      <w:tcPr>
        <w:tcBorders>
          <w:top w:val="single" w:sz="4" w:space="0" w:color="E3E3E3" w:themeColor="accent3"/>
          <w:left w:val="single" w:sz="4" w:space="0" w:color="E3E3E3" w:themeColor="accent3"/>
          <w:bottom w:val="single" w:sz="4" w:space="0" w:color="E3E3E3" w:themeColor="accent3"/>
          <w:right w:val="single" w:sz="4" w:space="0" w:color="E3E3E3" w:themeColor="accent3"/>
          <w:insideH w:val="nil"/>
          <w:insideV w:val="nil"/>
        </w:tcBorders>
        <w:shd w:val="clear" w:color="auto" w:fill="E3E3E3" w:themeFill="accent3"/>
      </w:tcPr>
    </w:tblStylePr>
    <w:tblStylePr w:type="lastRow">
      <w:rPr>
        <w:b/>
        <w:bCs/>
      </w:rPr>
      <w:tblPr/>
      <w:tcPr>
        <w:tcBorders>
          <w:top w:val="double" w:sz="4" w:space="0" w:color="E3E3E3" w:themeColor="accent3"/>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Tablaconcuadrcula4-nfasis4">
    <w:name w:val="Grid Table 4 Accent 4"/>
    <w:basedOn w:val="Tablanormal"/>
    <w:uiPriority w:val="49"/>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color w:val="FFFFFF" w:themeColor="background1"/>
      </w:rPr>
      <w:tblPr/>
      <w:tcPr>
        <w:tcBorders>
          <w:top w:val="single" w:sz="4" w:space="0" w:color="414141" w:themeColor="accent4"/>
          <w:left w:val="single" w:sz="4" w:space="0" w:color="414141" w:themeColor="accent4"/>
          <w:bottom w:val="single" w:sz="4" w:space="0" w:color="414141" w:themeColor="accent4"/>
          <w:right w:val="single" w:sz="4" w:space="0" w:color="414141" w:themeColor="accent4"/>
          <w:insideH w:val="nil"/>
          <w:insideV w:val="nil"/>
        </w:tcBorders>
        <w:shd w:val="clear" w:color="auto" w:fill="414141" w:themeFill="accent4"/>
      </w:tcPr>
    </w:tblStylePr>
    <w:tblStylePr w:type="lastRow">
      <w:rPr>
        <w:b/>
        <w:bCs/>
      </w:rPr>
      <w:tblPr/>
      <w:tcPr>
        <w:tcBorders>
          <w:top w:val="double" w:sz="4" w:space="0" w:color="414141" w:themeColor="accent4"/>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Tablaconcuadrcula4-nfasis5">
    <w:name w:val="Grid Table 4 Accent 5"/>
    <w:basedOn w:val="Tablanormal"/>
    <w:uiPriority w:val="49"/>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color w:val="FFFFFF" w:themeColor="background1"/>
      </w:rPr>
      <w:tblPr/>
      <w:tcPr>
        <w:tcBorders>
          <w:top w:val="single" w:sz="4" w:space="0" w:color="E4CED0" w:themeColor="accent5"/>
          <w:left w:val="single" w:sz="4" w:space="0" w:color="E4CED0" w:themeColor="accent5"/>
          <w:bottom w:val="single" w:sz="4" w:space="0" w:color="E4CED0" w:themeColor="accent5"/>
          <w:right w:val="single" w:sz="4" w:space="0" w:color="E4CED0" w:themeColor="accent5"/>
          <w:insideH w:val="nil"/>
          <w:insideV w:val="nil"/>
        </w:tcBorders>
        <w:shd w:val="clear" w:color="auto" w:fill="E4CED0" w:themeFill="accent5"/>
      </w:tcPr>
    </w:tblStylePr>
    <w:tblStylePr w:type="lastRow">
      <w:rPr>
        <w:b/>
        <w:bCs/>
      </w:rPr>
      <w:tblPr/>
      <w:tcPr>
        <w:tcBorders>
          <w:top w:val="double" w:sz="4" w:space="0" w:color="E4CED0" w:themeColor="accent5"/>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Tablaconcuadrcula4-nfasis6">
    <w:name w:val="Grid Table 4 Accent 6"/>
    <w:basedOn w:val="Tabla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insideV w:val="nil"/>
        </w:tcBorders>
        <w:shd w:val="clear" w:color="auto" w:fill="FFFFFF" w:themeFill="accent6"/>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Tablaconcuadrcula5oscura">
    <w:name w:val="Grid Table 5 Dark"/>
    <w:basedOn w:val="Tabla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5oscura-nfasis1">
    <w:name w:val="Grid Table 5 Dark Accent 1"/>
    <w:basedOn w:val="Tabla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D3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26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26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26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2626" w:themeFill="accent1"/>
      </w:tcPr>
    </w:tblStylePr>
    <w:tblStylePr w:type="band1Vert">
      <w:tblPr/>
      <w:tcPr>
        <w:shd w:val="clear" w:color="auto" w:fill="A8A8A8" w:themeFill="accent1" w:themeFillTint="66"/>
      </w:tcPr>
    </w:tblStylePr>
    <w:tblStylePr w:type="band1Horz">
      <w:tblPr/>
      <w:tcPr>
        <w:shd w:val="clear" w:color="auto" w:fill="A8A8A8" w:themeFill="accent1" w:themeFillTint="66"/>
      </w:tcPr>
    </w:tblStylePr>
  </w:style>
  <w:style w:type="table" w:styleId="Tablaconcuadrcula5oscura-nfasis2">
    <w:name w:val="Grid Table 5 Dark Accent 2"/>
    <w:basedOn w:val="Tabla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B3B3"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5070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5070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5070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50707" w:themeFill="accent2"/>
      </w:tcPr>
    </w:tblStylePr>
    <w:tblStylePr w:type="band1Vert">
      <w:tblPr/>
      <w:tcPr>
        <w:shd w:val="clear" w:color="auto" w:fill="F46868" w:themeFill="accent2" w:themeFillTint="66"/>
      </w:tcPr>
    </w:tblStylePr>
    <w:tblStylePr w:type="band1Horz">
      <w:tblPr/>
      <w:tcPr>
        <w:shd w:val="clear" w:color="auto" w:fill="F46868" w:themeFill="accent2" w:themeFillTint="66"/>
      </w:tcPr>
    </w:tblStylePr>
  </w:style>
  <w:style w:type="table" w:styleId="Tablaconcuadrcula5oscura-nfasis3">
    <w:name w:val="Grid Table 5 Dark Accent 3"/>
    <w:basedOn w:val="Tabla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F9F9"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3E3E3"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3E3E3"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3E3E3"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3E3E3" w:themeFill="accent3"/>
      </w:tcPr>
    </w:tblStylePr>
    <w:tblStylePr w:type="band1Vert">
      <w:tblPr/>
      <w:tcPr>
        <w:shd w:val="clear" w:color="auto" w:fill="F3F3F3" w:themeFill="accent3" w:themeFillTint="66"/>
      </w:tcPr>
    </w:tblStylePr>
    <w:tblStylePr w:type="band1Horz">
      <w:tblPr/>
      <w:tcPr>
        <w:shd w:val="clear" w:color="auto" w:fill="F3F3F3" w:themeFill="accent3" w:themeFillTint="66"/>
      </w:tcPr>
    </w:tblStylePr>
  </w:style>
  <w:style w:type="table" w:styleId="Tablaconcuadrcula5oscura-nfasis4">
    <w:name w:val="Grid Table 5 Dark Accent 4"/>
    <w:basedOn w:val="Tabla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D9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14141"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14141"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14141"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14141" w:themeFill="accent4"/>
      </w:tcPr>
    </w:tblStylePr>
    <w:tblStylePr w:type="band1Vert">
      <w:tblPr/>
      <w:tcPr>
        <w:shd w:val="clear" w:color="auto" w:fill="B3B3B3" w:themeFill="accent4" w:themeFillTint="66"/>
      </w:tcPr>
    </w:tblStylePr>
    <w:tblStylePr w:type="band1Horz">
      <w:tblPr/>
      <w:tcPr>
        <w:shd w:val="clear" w:color="auto" w:fill="B3B3B3" w:themeFill="accent4" w:themeFillTint="66"/>
      </w:tcPr>
    </w:tblStylePr>
  </w:style>
  <w:style w:type="table" w:styleId="Tablaconcuadrcula5oscura-nfasis5">
    <w:name w:val="Grid Table 5 Dark Accent 5"/>
    <w:basedOn w:val="Tabla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F5F5"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4CED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4CED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4CED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4CED0" w:themeFill="accent5"/>
      </w:tcPr>
    </w:tblStylePr>
    <w:tblStylePr w:type="band1Vert">
      <w:tblPr/>
      <w:tcPr>
        <w:shd w:val="clear" w:color="auto" w:fill="F4EBEB" w:themeFill="accent5" w:themeFillTint="66"/>
      </w:tcPr>
    </w:tblStylePr>
    <w:tblStylePr w:type="band1Horz">
      <w:tblPr/>
      <w:tcPr>
        <w:shd w:val="clear" w:color="auto" w:fill="F4EBEB" w:themeFill="accent5" w:themeFillTint="66"/>
      </w:tcPr>
    </w:tblStylePr>
  </w:style>
  <w:style w:type="table" w:styleId="Tablaconcuadrcula5oscura-nfasis6">
    <w:name w:val="Grid Table 5 Dark Accent 6"/>
    <w:basedOn w:val="Tablanormal"/>
    <w:uiPriority w:val="50"/>
    <w:rsid w:val="0057222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FFF"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FFFF"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FFFF"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FFFF"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FFFF" w:themeFill="accent6"/>
      </w:tcPr>
    </w:tblStylePr>
    <w:tblStylePr w:type="band1Vert">
      <w:tblPr/>
      <w:tcPr>
        <w:shd w:val="clear" w:color="auto" w:fill="FFFFFF" w:themeFill="accent6" w:themeFillTint="66"/>
      </w:tcPr>
    </w:tblStylePr>
    <w:tblStylePr w:type="band1Horz">
      <w:tblPr/>
      <w:tcPr>
        <w:shd w:val="clear" w:color="auto" w:fill="FFFFFF" w:themeFill="accent6" w:themeFillTint="66"/>
      </w:tcPr>
    </w:tblStylePr>
  </w:style>
  <w:style w:type="table" w:styleId="Tablaconcuadrcula6concolores">
    <w:name w:val="Grid Table 6 Colorful"/>
    <w:basedOn w:val="Tablanormal"/>
    <w:uiPriority w:val="51"/>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nfasis1">
    <w:name w:val="Grid Table 6 Colorful Accent 1"/>
    <w:basedOn w:val="Tablanormal"/>
    <w:uiPriority w:val="51"/>
    <w:rsid w:val="00572222"/>
    <w:pPr>
      <w:spacing w:after="0" w:line="240" w:lineRule="auto"/>
    </w:pPr>
    <w:rPr>
      <w:color w:val="1C1C1C" w:themeColor="accent1" w:themeShade="BF"/>
    </w:r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bottom w:val="single" w:sz="12" w:space="0" w:color="7C7C7C" w:themeColor="accent1" w:themeTint="99"/>
        </w:tcBorders>
      </w:tcPr>
    </w:tblStylePr>
    <w:tblStylePr w:type="lastRow">
      <w:rPr>
        <w:b/>
        <w:bCs/>
      </w:rPr>
      <w:tblPr/>
      <w:tcPr>
        <w:tcBorders>
          <w:top w:val="doub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Tablaconcuadrcula6concolores-nfasis2">
    <w:name w:val="Grid Table 6 Colorful Accent 2"/>
    <w:basedOn w:val="Tablanormal"/>
    <w:uiPriority w:val="51"/>
    <w:rsid w:val="00572222"/>
    <w:pPr>
      <w:spacing w:after="0" w:line="240" w:lineRule="auto"/>
    </w:pPr>
    <w:rPr>
      <w:color w:val="4B0505" w:themeColor="accent2" w:themeShade="BF"/>
    </w:r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bottom w:val="single" w:sz="12" w:space="0" w:color="EF1D1D" w:themeColor="accent2" w:themeTint="99"/>
        </w:tcBorders>
      </w:tcPr>
    </w:tblStylePr>
    <w:tblStylePr w:type="lastRow">
      <w:rPr>
        <w:b/>
        <w:bCs/>
      </w:rPr>
      <w:tblPr/>
      <w:tcPr>
        <w:tcBorders>
          <w:top w:val="doub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Tablaconcuadrcula6concolores-nfasis3">
    <w:name w:val="Grid Table 6 Colorful Accent 3"/>
    <w:basedOn w:val="Tablanormal"/>
    <w:uiPriority w:val="51"/>
    <w:rsid w:val="00572222"/>
    <w:pPr>
      <w:spacing w:after="0" w:line="240" w:lineRule="auto"/>
    </w:pPr>
    <w:rPr>
      <w:color w:val="AAAAAA" w:themeColor="accent3" w:themeShade="BF"/>
    </w:r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bottom w:val="single" w:sz="12" w:space="0" w:color="EEEEEE" w:themeColor="accent3" w:themeTint="99"/>
        </w:tcBorders>
      </w:tcPr>
    </w:tblStylePr>
    <w:tblStylePr w:type="lastRow">
      <w:rPr>
        <w:b/>
        <w:bCs/>
      </w:rPr>
      <w:tblPr/>
      <w:tcPr>
        <w:tcBorders>
          <w:top w:val="doub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Tablaconcuadrcula6concolores-nfasis4">
    <w:name w:val="Grid Table 6 Colorful Accent 4"/>
    <w:basedOn w:val="Tablanormal"/>
    <w:uiPriority w:val="51"/>
    <w:rsid w:val="00572222"/>
    <w:pPr>
      <w:spacing w:after="0" w:line="240" w:lineRule="auto"/>
    </w:pPr>
    <w:rPr>
      <w:color w:val="303030" w:themeColor="accent4" w:themeShade="BF"/>
    </w:r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bottom w:val="single" w:sz="12" w:space="0" w:color="8D8D8D" w:themeColor="accent4" w:themeTint="99"/>
        </w:tcBorders>
      </w:tcPr>
    </w:tblStylePr>
    <w:tblStylePr w:type="lastRow">
      <w:rPr>
        <w:b/>
        <w:bCs/>
      </w:rPr>
      <w:tblPr/>
      <w:tcPr>
        <w:tcBorders>
          <w:top w:val="doub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Tablaconcuadrcula6concolores-nfasis5">
    <w:name w:val="Grid Table 6 Colorful Accent 5"/>
    <w:basedOn w:val="Tablanormal"/>
    <w:uiPriority w:val="51"/>
    <w:rsid w:val="00572222"/>
    <w:pPr>
      <w:spacing w:after="0" w:line="240" w:lineRule="auto"/>
    </w:pPr>
    <w:rPr>
      <w:color w:val="BD878C" w:themeColor="accent5" w:themeShade="BF"/>
    </w:r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bottom w:val="single" w:sz="12" w:space="0" w:color="EEE1E2" w:themeColor="accent5" w:themeTint="99"/>
        </w:tcBorders>
      </w:tcPr>
    </w:tblStylePr>
    <w:tblStylePr w:type="lastRow">
      <w:rPr>
        <w:b/>
        <w:bCs/>
      </w:rPr>
      <w:tblPr/>
      <w:tcPr>
        <w:tcBorders>
          <w:top w:val="doub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Tablaconcuadrcula6concolores-nfasis6">
    <w:name w:val="Grid Table 6 Colorful Accent 6"/>
    <w:basedOn w:val="Tabla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bottom w:val="single" w:sz="12" w:space="0" w:color="FFFFFF" w:themeColor="accent6" w:themeTint="99"/>
        </w:tcBorders>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Tablaconcuadrcula7concolores">
    <w:name w:val="Grid Table 7 Colorful"/>
    <w:basedOn w:val="Tablanormal"/>
    <w:uiPriority w:val="52"/>
    <w:rsid w:val="0057222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7concolores-nfasis1">
    <w:name w:val="Grid Table 7 Colorful Accent 1"/>
    <w:basedOn w:val="Tablanormal"/>
    <w:uiPriority w:val="52"/>
    <w:rsid w:val="00572222"/>
    <w:pPr>
      <w:spacing w:after="0" w:line="240" w:lineRule="auto"/>
    </w:pPr>
    <w:rPr>
      <w:color w:val="1C1C1C" w:themeColor="accent1" w:themeShade="BF"/>
    </w:r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insideV w:val="single" w:sz="4" w:space="0" w:color="7C7C7C"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bottom w:val="single" w:sz="4" w:space="0" w:color="7C7C7C" w:themeColor="accent1" w:themeTint="99"/>
        </w:tcBorders>
      </w:tcPr>
    </w:tblStylePr>
    <w:tblStylePr w:type="nwCell">
      <w:tblPr/>
      <w:tcPr>
        <w:tcBorders>
          <w:bottom w:val="single" w:sz="4" w:space="0" w:color="7C7C7C" w:themeColor="accent1" w:themeTint="99"/>
        </w:tcBorders>
      </w:tcPr>
    </w:tblStylePr>
    <w:tblStylePr w:type="seCell">
      <w:tblPr/>
      <w:tcPr>
        <w:tcBorders>
          <w:top w:val="single" w:sz="4" w:space="0" w:color="7C7C7C" w:themeColor="accent1" w:themeTint="99"/>
        </w:tcBorders>
      </w:tcPr>
    </w:tblStylePr>
    <w:tblStylePr w:type="swCell">
      <w:tblPr/>
      <w:tcPr>
        <w:tcBorders>
          <w:top w:val="single" w:sz="4" w:space="0" w:color="7C7C7C" w:themeColor="accent1" w:themeTint="99"/>
        </w:tcBorders>
      </w:tcPr>
    </w:tblStylePr>
  </w:style>
  <w:style w:type="table" w:styleId="Tablaconcuadrcula7concolores-nfasis2">
    <w:name w:val="Grid Table 7 Colorful Accent 2"/>
    <w:basedOn w:val="Tablanormal"/>
    <w:uiPriority w:val="52"/>
    <w:rsid w:val="00572222"/>
    <w:pPr>
      <w:spacing w:after="0" w:line="240" w:lineRule="auto"/>
    </w:pPr>
    <w:rPr>
      <w:color w:val="4B0505" w:themeColor="accent2" w:themeShade="BF"/>
    </w:r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insideV w:val="single" w:sz="4" w:space="0" w:color="EF1D1D"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bottom w:val="single" w:sz="4" w:space="0" w:color="EF1D1D" w:themeColor="accent2" w:themeTint="99"/>
        </w:tcBorders>
      </w:tcPr>
    </w:tblStylePr>
    <w:tblStylePr w:type="nwCell">
      <w:tblPr/>
      <w:tcPr>
        <w:tcBorders>
          <w:bottom w:val="single" w:sz="4" w:space="0" w:color="EF1D1D" w:themeColor="accent2" w:themeTint="99"/>
        </w:tcBorders>
      </w:tcPr>
    </w:tblStylePr>
    <w:tblStylePr w:type="seCell">
      <w:tblPr/>
      <w:tcPr>
        <w:tcBorders>
          <w:top w:val="single" w:sz="4" w:space="0" w:color="EF1D1D" w:themeColor="accent2" w:themeTint="99"/>
        </w:tcBorders>
      </w:tcPr>
    </w:tblStylePr>
    <w:tblStylePr w:type="swCell">
      <w:tblPr/>
      <w:tcPr>
        <w:tcBorders>
          <w:top w:val="single" w:sz="4" w:space="0" w:color="EF1D1D" w:themeColor="accent2" w:themeTint="99"/>
        </w:tcBorders>
      </w:tcPr>
    </w:tblStylePr>
  </w:style>
  <w:style w:type="table" w:styleId="Tablaconcuadrcula7concolores-nfasis3">
    <w:name w:val="Grid Table 7 Colorful Accent 3"/>
    <w:basedOn w:val="Tablanormal"/>
    <w:uiPriority w:val="52"/>
    <w:rsid w:val="00572222"/>
    <w:pPr>
      <w:spacing w:after="0" w:line="240" w:lineRule="auto"/>
    </w:pPr>
    <w:rPr>
      <w:color w:val="AAAAAA" w:themeColor="accent3" w:themeShade="BF"/>
    </w:r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insideV w:val="single" w:sz="4" w:space="0" w:color="EEEEE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bottom w:val="single" w:sz="4" w:space="0" w:color="EEEEEE" w:themeColor="accent3" w:themeTint="99"/>
        </w:tcBorders>
      </w:tcPr>
    </w:tblStylePr>
    <w:tblStylePr w:type="nwCell">
      <w:tblPr/>
      <w:tcPr>
        <w:tcBorders>
          <w:bottom w:val="single" w:sz="4" w:space="0" w:color="EEEEEE" w:themeColor="accent3" w:themeTint="99"/>
        </w:tcBorders>
      </w:tcPr>
    </w:tblStylePr>
    <w:tblStylePr w:type="seCell">
      <w:tblPr/>
      <w:tcPr>
        <w:tcBorders>
          <w:top w:val="single" w:sz="4" w:space="0" w:color="EEEEEE" w:themeColor="accent3" w:themeTint="99"/>
        </w:tcBorders>
      </w:tcPr>
    </w:tblStylePr>
    <w:tblStylePr w:type="swCell">
      <w:tblPr/>
      <w:tcPr>
        <w:tcBorders>
          <w:top w:val="single" w:sz="4" w:space="0" w:color="EEEEEE" w:themeColor="accent3" w:themeTint="99"/>
        </w:tcBorders>
      </w:tcPr>
    </w:tblStylePr>
  </w:style>
  <w:style w:type="table" w:styleId="Tablaconcuadrcula7concolores-nfasis4">
    <w:name w:val="Grid Table 7 Colorful Accent 4"/>
    <w:basedOn w:val="Tablanormal"/>
    <w:uiPriority w:val="52"/>
    <w:rsid w:val="00572222"/>
    <w:pPr>
      <w:spacing w:after="0" w:line="240" w:lineRule="auto"/>
    </w:pPr>
    <w:rPr>
      <w:color w:val="303030" w:themeColor="accent4" w:themeShade="BF"/>
    </w:r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insideV w:val="single" w:sz="4" w:space="0" w:color="8D8D8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bottom w:val="single" w:sz="4" w:space="0" w:color="8D8D8D" w:themeColor="accent4" w:themeTint="99"/>
        </w:tcBorders>
      </w:tcPr>
    </w:tblStylePr>
    <w:tblStylePr w:type="nwCell">
      <w:tblPr/>
      <w:tcPr>
        <w:tcBorders>
          <w:bottom w:val="single" w:sz="4" w:space="0" w:color="8D8D8D" w:themeColor="accent4" w:themeTint="99"/>
        </w:tcBorders>
      </w:tcPr>
    </w:tblStylePr>
    <w:tblStylePr w:type="seCell">
      <w:tblPr/>
      <w:tcPr>
        <w:tcBorders>
          <w:top w:val="single" w:sz="4" w:space="0" w:color="8D8D8D" w:themeColor="accent4" w:themeTint="99"/>
        </w:tcBorders>
      </w:tcPr>
    </w:tblStylePr>
    <w:tblStylePr w:type="swCell">
      <w:tblPr/>
      <w:tcPr>
        <w:tcBorders>
          <w:top w:val="single" w:sz="4" w:space="0" w:color="8D8D8D" w:themeColor="accent4" w:themeTint="99"/>
        </w:tcBorders>
      </w:tcPr>
    </w:tblStylePr>
  </w:style>
  <w:style w:type="table" w:styleId="Tablaconcuadrcula7concolores-nfasis5">
    <w:name w:val="Grid Table 7 Colorful Accent 5"/>
    <w:basedOn w:val="Tablanormal"/>
    <w:uiPriority w:val="52"/>
    <w:rsid w:val="00572222"/>
    <w:pPr>
      <w:spacing w:after="0" w:line="240" w:lineRule="auto"/>
    </w:pPr>
    <w:rPr>
      <w:color w:val="BD878C" w:themeColor="accent5" w:themeShade="BF"/>
    </w:r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insideV w:val="single" w:sz="4" w:space="0" w:color="EEE1E2"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bottom w:val="single" w:sz="4" w:space="0" w:color="EEE1E2" w:themeColor="accent5" w:themeTint="99"/>
        </w:tcBorders>
      </w:tcPr>
    </w:tblStylePr>
    <w:tblStylePr w:type="nwCell">
      <w:tblPr/>
      <w:tcPr>
        <w:tcBorders>
          <w:bottom w:val="single" w:sz="4" w:space="0" w:color="EEE1E2" w:themeColor="accent5" w:themeTint="99"/>
        </w:tcBorders>
      </w:tcPr>
    </w:tblStylePr>
    <w:tblStylePr w:type="seCell">
      <w:tblPr/>
      <w:tcPr>
        <w:tcBorders>
          <w:top w:val="single" w:sz="4" w:space="0" w:color="EEE1E2" w:themeColor="accent5" w:themeTint="99"/>
        </w:tcBorders>
      </w:tcPr>
    </w:tblStylePr>
    <w:tblStylePr w:type="swCell">
      <w:tblPr/>
      <w:tcPr>
        <w:tcBorders>
          <w:top w:val="single" w:sz="4" w:space="0" w:color="EEE1E2" w:themeColor="accent5" w:themeTint="99"/>
        </w:tcBorders>
      </w:tcPr>
    </w:tblStylePr>
  </w:style>
  <w:style w:type="table" w:styleId="Tablaconcuadrcula7concolores-nfasis6">
    <w:name w:val="Grid Table 7 Colorful Accent 6"/>
    <w:basedOn w:val="Tablanormal"/>
    <w:uiPriority w:val="52"/>
    <w:rsid w:val="00572222"/>
    <w:pPr>
      <w:spacing w:after="0" w:line="240" w:lineRule="auto"/>
    </w:pPr>
    <w:rPr>
      <w:color w:val="BFBFBF" w:themeColor="accent6" w:themeShade="BF"/>
    </w:r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insideV w:val="single" w:sz="4" w:space="0" w:color="FFFF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bottom w:val="single" w:sz="4" w:space="0" w:color="FFFFFF" w:themeColor="accent6" w:themeTint="99"/>
        </w:tcBorders>
      </w:tcPr>
    </w:tblStylePr>
    <w:tblStylePr w:type="nwCell">
      <w:tblPr/>
      <w:tcPr>
        <w:tcBorders>
          <w:bottom w:val="single" w:sz="4" w:space="0" w:color="FFFFFF" w:themeColor="accent6" w:themeTint="99"/>
        </w:tcBorders>
      </w:tcPr>
    </w:tblStylePr>
    <w:tblStylePr w:type="seCell">
      <w:tblPr/>
      <w:tcPr>
        <w:tcBorders>
          <w:top w:val="single" w:sz="4" w:space="0" w:color="FFFFFF" w:themeColor="accent6" w:themeTint="99"/>
        </w:tcBorders>
      </w:tcPr>
    </w:tblStylePr>
    <w:tblStylePr w:type="swCell">
      <w:tblPr/>
      <w:tcPr>
        <w:tcBorders>
          <w:top w:val="single" w:sz="4" w:space="0" w:color="FFFFFF" w:themeColor="accent6" w:themeTint="99"/>
        </w:tcBorders>
      </w:tcPr>
    </w:tblStylePr>
  </w:style>
  <w:style w:type="character" w:customStyle="1" w:styleId="Ttulo3Car">
    <w:name w:val="Título 3 Car"/>
    <w:basedOn w:val="Fuentedeprrafopredeter"/>
    <w:link w:val="Ttulo3"/>
    <w:uiPriority w:val="9"/>
    <w:semiHidden/>
    <w:rsid w:val="00572222"/>
    <w:rPr>
      <w:rFonts w:asciiTheme="majorHAnsi" w:eastAsiaTheme="majorEastAsia" w:hAnsiTheme="majorHAnsi" w:cstheme="majorBidi"/>
      <w:color w:val="121212" w:themeColor="accent1" w:themeShade="7F"/>
      <w:kern w:val="16"/>
      <w:sz w:val="24"/>
      <w:szCs w:val="24"/>
      <w14:ligatures w14:val="standardContextual"/>
      <w14:numForm w14:val="oldStyle"/>
      <w14:numSpacing w14:val="proportional"/>
      <w14:cntxtAlts/>
    </w:rPr>
  </w:style>
  <w:style w:type="character" w:customStyle="1" w:styleId="Ttulo4Car">
    <w:name w:val="Título 4 Car"/>
    <w:basedOn w:val="Fuentedeprrafopredeter"/>
    <w:link w:val="Ttulo4"/>
    <w:uiPriority w:val="9"/>
    <w:semiHidden/>
    <w:rsid w:val="00572222"/>
    <w:rPr>
      <w:rFonts w:asciiTheme="majorHAnsi" w:eastAsiaTheme="majorEastAsia" w:hAnsiTheme="majorHAnsi" w:cstheme="majorBidi"/>
      <w:i/>
      <w:iCs/>
      <w:color w:val="1C1C1C" w:themeColor="accent1" w:themeShade="BF"/>
      <w:kern w:val="16"/>
      <w:sz w:val="22"/>
      <w14:ligatures w14:val="standardContextual"/>
      <w14:numForm w14:val="oldStyle"/>
      <w14:numSpacing w14:val="proportional"/>
      <w14:cntxtAlts/>
    </w:rPr>
  </w:style>
  <w:style w:type="character" w:customStyle="1" w:styleId="Ttulo5Car">
    <w:name w:val="Título 5 Car"/>
    <w:basedOn w:val="Fuentedeprrafopredeter"/>
    <w:link w:val="Ttulo5"/>
    <w:uiPriority w:val="9"/>
    <w:semiHidden/>
    <w:rsid w:val="00572222"/>
    <w:rPr>
      <w:rFonts w:asciiTheme="majorHAnsi" w:eastAsiaTheme="majorEastAsia" w:hAnsiTheme="majorHAnsi" w:cstheme="majorBidi"/>
      <w:color w:val="1C1C1C" w:themeColor="accent1" w:themeShade="BF"/>
      <w:kern w:val="16"/>
      <w:sz w:val="22"/>
      <w14:ligatures w14:val="standardContextual"/>
      <w14:numForm w14:val="oldStyle"/>
      <w14:numSpacing w14:val="proportional"/>
      <w14:cntxtAlts/>
    </w:rPr>
  </w:style>
  <w:style w:type="character" w:customStyle="1" w:styleId="Ttulo6Car">
    <w:name w:val="Título 6 Car"/>
    <w:basedOn w:val="Fuentedeprrafopredeter"/>
    <w:link w:val="Ttulo6"/>
    <w:uiPriority w:val="9"/>
    <w:semiHidden/>
    <w:rsid w:val="00572222"/>
    <w:rPr>
      <w:rFonts w:asciiTheme="majorHAnsi" w:eastAsiaTheme="majorEastAsia" w:hAnsiTheme="majorHAnsi" w:cstheme="majorBidi"/>
      <w:color w:val="121212" w:themeColor="accent1" w:themeShade="7F"/>
      <w:kern w:val="16"/>
      <w:sz w:val="22"/>
      <w14:ligatures w14:val="standardContextual"/>
      <w14:numForm w14:val="oldStyle"/>
      <w14:numSpacing w14:val="proportional"/>
      <w14:cntxtAlts/>
    </w:rPr>
  </w:style>
  <w:style w:type="character" w:customStyle="1" w:styleId="Ttulo7Car">
    <w:name w:val="Título 7 Car"/>
    <w:basedOn w:val="Fuentedeprrafopredeter"/>
    <w:link w:val="Ttulo7"/>
    <w:uiPriority w:val="9"/>
    <w:semiHidden/>
    <w:rsid w:val="00572222"/>
    <w:rPr>
      <w:rFonts w:asciiTheme="majorHAnsi" w:eastAsiaTheme="majorEastAsia" w:hAnsiTheme="majorHAnsi" w:cstheme="majorBidi"/>
      <w:i/>
      <w:iCs/>
      <w:color w:val="121212" w:themeColor="accent1" w:themeShade="7F"/>
      <w:kern w:val="16"/>
      <w:sz w:val="22"/>
      <w14:ligatures w14:val="standardContextual"/>
      <w14:numForm w14:val="oldStyle"/>
      <w14:numSpacing w14:val="proportional"/>
      <w14:cntxtAlts/>
    </w:rPr>
  </w:style>
  <w:style w:type="character" w:customStyle="1" w:styleId="Ttulo8Car">
    <w:name w:val="Título 8 Car"/>
    <w:basedOn w:val="Fuentedeprrafopredeter"/>
    <w:link w:val="Ttulo8"/>
    <w:uiPriority w:val="9"/>
    <w:semiHidden/>
    <w:rsid w:val="00572222"/>
    <w:rPr>
      <w:rFonts w:asciiTheme="majorHAnsi" w:eastAsiaTheme="majorEastAsia" w:hAnsiTheme="majorHAnsi" w:cstheme="majorBidi"/>
      <w:color w:val="272727" w:themeColor="text1" w:themeTint="D8"/>
      <w:kern w:val="16"/>
      <w:sz w:val="22"/>
      <w:szCs w:val="21"/>
      <w14:ligatures w14:val="standardContextual"/>
      <w14:numForm w14:val="oldStyle"/>
      <w14:numSpacing w14:val="proportional"/>
      <w14:cntxtAlts/>
    </w:rPr>
  </w:style>
  <w:style w:type="character" w:customStyle="1" w:styleId="Ttulo9Car">
    <w:name w:val="Título 9 Car"/>
    <w:basedOn w:val="Fuentedeprrafopredeter"/>
    <w:link w:val="Ttulo9"/>
    <w:uiPriority w:val="9"/>
    <w:semiHidden/>
    <w:rsid w:val="00572222"/>
    <w:rPr>
      <w:rFonts w:asciiTheme="majorHAnsi" w:eastAsiaTheme="majorEastAsia" w:hAnsiTheme="majorHAnsi" w:cstheme="majorBidi"/>
      <w:i/>
      <w:iCs/>
      <w:color w:val="272727" w:themeColor="text1" w:themeTint="D8"/>
      <w:kern w:val="16"/>
      <w:sz w:val="22"/>
      <w:szCs w:val="21"/>
      <w14:ligatures w14:val="standardContextual"/>
      <w14:numForm w14:val="oldStyle"/>
      <w14:numSpacing w14:val="proportional"/>
      <w14:cntxtAlts/>
    </w:rPr>
  </w:style>
  <w:style w:type="character" w:styleId="AcrnimoHTML">
    <w:name w:val="HTML Acronym"/>
    <w:basedOn w:val="Fuentedeprrafopredeter"/>
    <w:uiPriority w:val="99"/>
    <w:semiHidden/>
    <w:unhideWhenUsed/>
    <w:rsid w:val="00572222"/>
    <w:rPr>
      <w:sz w:val="22"/>
    </w:rPr>
  </w:style>
  <w:style w:type="paragraph" w:styleId="DireccinHTML">
    <w:name w:val="HTML Address"/>
    <w:basedOn w:val="Normal"/>
    <w:link w:val="DireccinHTMLCar"/>
    <w:uiPriority w:val="99"/>
    <w:semiHidden/>
    <w:unhideWhenUsed/>
    <w:rsid w:val="00572222"/>
    <w:pPr>
      <w:spacing w:after="0" w:line="240" w:lineRule="auto"/>
    </w:pPr>
    <w:rPr>
      <w:i/>
      <w:iCs/>
    </w:rPr>
  </w:style>
  <w:style w:type="character" w:customStyle="1" w:styleId="DireccinHTMLCar">
    <w:name w:val="Dirección HTML Car"/>
    <w:basedOn w:val="Fuentedeprrafopredeter"/>
    <w:link w:val="DireccinHTML"/>
    <w:uiPriority w:val="99"/>
    <w:semiHidden/>
    <w:rsid w:val="00572222"/>
    <w:rPr>
      <w:i/>
      <w:iCs/>
      <w:kern w:val="16"/>
      <w:sz w:val="22"/>
      <w14:ligatures w14:val="standardContextual"/>
      <w14:numForm w14:val="oldStyle"/>
      <w14:numSpacing w14:val="proportional"/>
      <w14:cntxtAlts/>
    </w:rPr>
  </w:style>
  <w:style w:type="character" w:styleId="CitaHTML">
    <w:name w:val="HTML Cite"/>
    <w:basedOn w:val="Fuentedeprrafopredeter"/>
    <w:uiPriority w:val="99"/>
    <w:semiHidden/>
    <w:unhideWhenUsed/>
    <w:rsid w:val="00572222"/>
    <w:rPr>
      <w:i/>
      <w:iCs/>
      <w:sz w:val="22"/>
    </w:rPr>
  </w:style>
  <w:style w:type="character" w:styleId="CdigoHTML">
    <w:name w:val="HTML Code"/>
    <w:basedOn w:val="Fuentedeprrafopredeter"/>
    <w:uiPriority w:val="99"/>
    <w:semiHidden/>
    <w:unhideWhenUsed/>
    <w:rsid w:val="00572222"/>
    <w:rPr>
      <w:rFonts w:ascii="Consolas" w:hAnsi="Consolas"/>
      <w:sz w:val="22"/>
      <w:szCs w:val="20"/>
    </w:rPr>
  </w:style>
  <w:style w:type="character" w:styleId="DefinicinHTML">
    <w:name w:val="HTML Definition"/>
    <w:basedOn w:val="Fuentedeprrafopredeter"/>
    <w:uiPriority w:val="99"/>
    <w:semiHidden/>
    <w:unhideWhenUsed/>
    <w:rsid w:val="00572222"/>
    <w:rPr>
      <w:i/>
      <w:iCs/>
      <w:sz w:val="22"/>
    </w:rPr>
  </w:style>
  <w:style w:type="character" w:styleId="TecladoHTML">
    <w:name w:val="HTML Keyboard"/>
    <w:basedOn w:val="Fuentedeprrafopredeter"/>
    <w:uiPriority w:val="99"/>
    <w:semiHidden/>
    <w:unhideWhenUsed/>
    <w:rsid w:val="00572222"/>
    <w:rPr>
      <w:rFonts w:ascii="Consolas" w:hAnsi="Consolas"/>
      <w:sz w:val="22"/>
      <w:szCs w:val="20"/>
    </w:rPr>
  </w:style>
  <w:style w:type="paragraph" w:styleId="HTMLconformatoprevio">
    <w:name w:val="HTML Preformatted"/>
    <w:basedOn w:val="Normal"/>
    <w:link w:val="HTMLconformatoprevioCar"/>
    <w:uiPriority w:val="99"/>
    <w:semiHidden/>
    <w:unhideWhenUsed/>
    <w:rsid w:val="00572222"/>
    <w:pPr>
      <w:spacing w:after="0"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572222"/>
    <w:rPr>
      <w:rFonts w:ascii="Consolas" w:hAnsi="Consolas"/>
      <w:kern w:val="16"/>
      <w:sz w:val="22"/>
      <w14:ligatures w14:val="standardContextual"/>
      <w14:numForm w14:val="oldStyle"/>
      <w14:numSpacing w14:val="proportional"/>
      <w14:cntxtAlts/>
    </w:rPr>
  </w:style>
  <w:style w:type="character" w:styleId="EjemplodeHTML">
    <w:name w:val="HTML Sample"/>
    <w:basedOn w:val="Fuentedeprrafopredeter"/>
    <w:uiPriority w:val="99"/>
    <w:semiHidden/>
    <w:unhideWhenUsed/>
    <w:rsid w:val="00572222"/>
    <w:rPr>
      <w:rFonts w:ascii="Consolas" w:hAnsi="Consolas"/>
      <w:sz w:val="24"/>
      <w:szCs w:val="24"/>
    </w:rPr>
  </w:style>
  <w:style w:type="character" w:styleId="MquinadeescribirHTML">
    <w:name w:val="HTML Typewriter"/>
    <w:basedOn w:val="Fuentedeprrafopredeter"/>
    <w:uiPriority w:val="99"/>
    <w:semiHidden/>
    <w:unhideWhenUsed/>
    <w:rsid w:val="00572222"/>
    <w:rPr>
      <w:rFonts w:ascii="Consolas" w:hAnsi="Consolas"/>
      <w:sz w:val="22"/>
      <w:szCs w:val="20"/>
    </w:rPr>
  </w:style>
  <w:style w:type="character" w:styleId="VariableHTML">
    <w:name w:val="HTML Variable"/>
    <w:basedOn w:val="Fuentedeprrafopredeter"/>
    <w:uiPriority w:val="99"/>
    <w:semiHidden/>
    <w:unhideWhenUsed/>
    <w:rsid w:val="00572222"/>
    <w:rPr>
      <w:i/>
      <w:iCs/>
      <w:sz w:val="22"/>
    </w:rPr>
  </w:style>
  <w:style w:type="character" w:styleId="Hipervnculo">
    <w:name w:val="Hyperlink"/>
    <w:basedOn w:val="Fuentedeprrafopredeter"/>
    <w:uiPriority w:val="99"/>
    <w:unhideWhenUsed/>
    <w:rsid w:val="000F51EC"/>
    <w:rPr>
      <w:color w:val="202020" w:themeColor="accent4" w:themeShade="80"/>
      <w:sz w:val="22"/>
      <w:u w:val="single"/>
    </w:rPr>
  </w:style>
  <w:style w:type="paragraph" w:styleId="ndice1">
    <w:name w:val="index 1"/>
    <w:basedOn w:val="Normal"/>
    <w:next w:val="Normal"/>
    <w:autoRedefine/>
    <w:uiPriority w:val="99"/>
    <w:semiHidden/>
    <w:unhideWhenUsed/>
    <w:rsid w:val="00572222"/>
    <w:pPr>
      <w:spacing w:after="0" w:line="240" w:lineRule="auto"/>
      <w:ind w:left="200" w:hanging="200"/>
    </w:pPr>
  </w:style>
  <w:style w:type="paragraph" w:styleId="ndice2">
    <w:name w:val="index 2"/>
    <w:basedOn w:val="Normal"/>
    <w:next w:val="Normal"/>
    <w:autoRedefine/>
    <w:uiPriority w:val="99"/>
    <w:semiHidden/>
    <w:unhideWhenUsed/>
    <w:rsid w:val="00572222"/>
    <w:pPr>
      <w:spacing w:after="0" w:line="240" w:lineRule="auto"/>
      <w:ind w:left="400" w:hanging="200"/>
    </w:pPr>
  </w:style>
  <w:style w:type="paragraph" w:styleId="ndice3">
    <w:name w:val="index 3"/>
    <w:basedOn w:val="Normal"/>
    <w:next w:val="Normal"/>
    <w:autoRedefine/>
    <w:uiPriority w:val="99"/>
    <w:semiHidden/>
    <w:unhideWhenUsed/>
    <w:rsid w:val="00572222"/>
    <w:pPr>
      <w:spacing w:after="0" w:line="240" w:lineRule="auto"/>
      <w:ind w:left="600" w:hanging="200"/>
    </w:pPr>
  </w:style>
  <w:style w:type="paragraph" w:styleId="ndice4">
    <w:name w:val="index 4"/>
    <w:basedOn w:val="Normal"/>
    <w:next w:val="Normal"/>
    <w:autoRedefine/>
    <w:uiPriority w:val="99"/>
    <w:semiHidden/>
    <w:unhideWhenUsed/>
    <w:rsid w:val="00572222"/>
    <w:pPr>
      <w:spacing w:after="0" w:line="240" w:lineRule="auto"/>
      <w:ind w:left="800" w:hanging="200"/>
    </w:pPr>
  </w:style>
  <w:style w:type="paragraph" w:styleId="ndice5">
    <w:name w:val="index 5"/>
    <w:basedOn w:val="Normal"/>
    <w:next w:val="Normal"/>
    <w:autoRedefine/>
    <w:uiPriority w:val="99"/>
    <w:semiHidden/>
    <w:unhideWhenUsed/>
    <w:rsid w:val="00572222"/>
    <w:pPr>
      <w:spacing w:after="0" w:line="240" w:lineRule="auto"/>
      <w:ind w:left="1000" w:hanging="200"/>
    </w:pPr>
  </w:style>
  <w:style w:type="paragraph" w:styleId="ndice6">
    <w:name w:val="index 6"/>
    <w:basedOn w:val="Normal"/>
    <w:next w:val="Normal"/>
    <w:autoRedefine/>
    <w:uiPriority w:val="99"/>
    <w:semiHidden/>
    <w:unhideWhenUsed/>
    <w:rsid w:val="00572222"/>
    <w:pPr>
      <w:spacing w:after="0" w:line="240" w:lineRule="auto"/>
      <w:ind w:left="1200" w:hanging="200"/>
    </w:pPr>
  </w:style>
  <w:style w:type="paragraph" w:styleId="ndice7">
    <w:name w:val="index 7"/>
    <w:basedOn w:val="Normal"/>
    <w:next w:val="Normal"/>
    <w:autoRedefine/>
    <w:uiPriority w:val="99"/>
    <w:semiHidden/>
    <w:unhideWhenUsed/>
    <w:rsid w:val="00572222"/>
    <w:pPr>
      <w:spacing w:after="0" w:line="240" w:lineRule="auto"/>
      <w:ind w:left="1400" w:hanging="200"/>
    </w:pPr>
  </w:style>
  <w:style w:type="paragraph" w:styleId="ndice8">
    <w:name w:val="index 8"/>
    <w:basedOn w:val="Normal"/>
    <w:next w:val="Normal"/>
    <w:autoRedefine/>
    <w:uiPriority w:val="99"/>
    <w:semiHidden/>
    <w:unhideWhenUsed/>
    <w:rsid w:val="00572222"/>
    <w:pPr>
      <w:spacing w:after="0" w:line="240" w:lineRule="auto"/>
      <w:ind w:left="1600" w:hanging="200"/>
    </w:pPr>
  </w:style>
  <w:style w:type="paragraph" w:styleId="ndice9">
    <w:name w:val="index 9"/>
    <w:basedOn w:val="Normal"/>
    <w:next w:val="Normal"/>
    <w:autoRedefine/>
    <w:uiPriority w:val="99"/>
    <w:semiHidden/>
    <w:unhideWhenUsed/>
    <w:rsid w:val="00572222"/>
    <w:pPr>
      <w:spacing w:after="0" w:line="240" w:lineRule="auto"/>
      <w:ind w:left="1800" w:hanging="200"/>
    </w:pPr>
  </w:style>
  <w:style w:type="paragraph" w:styleId="Ttulodendice">
    <w:name w:val="index heading"/>
    <w:basedOn w:val="Normal"/>
    <w:next w:val="ndice1"/>
    <w:uiPriority w:val="99"/>
    <w:semiHidden/>
    <w:unhideWhenUsed/>
    <w:rsid w:val="00572222"/>
    <w:rPr>
      <w:rFonts w:asciiTheme="majorHAnsi" w:eastAsiaTheme="majorEastAsia" w:hAnsiTheme="majorHAnsi" w:cstheme="majorBidi"/>
      <w:b/>
      <w:bCs/>
    </w:rPr>
  </w:style>
  <w:style w:type="character" w:styleId="nfasisintenso">
    <w:name w:val="Intense Emphasis"/>
    <w:basedOn w:val="Fuentedeprrafopredeter"/>
    <w:uiPriority w:val="21"/>
    <w:semiHidden/>
    <w:qFormat/>
    <w:rsid w:val="000F51EC"/>
    <w:rPr>
      <w:i/>
      <w:iCs/>
      <w:color w:val="1C1C1C" w:themeColor="accent1" w:themeShade="BF"/>
      <w:sz w:val="22"/>
    </w:rPr>
  </w:style>
  <w:style w:type="paragraph" w:styleId="Citadestacada">
    <w:name w:val="Intense Quote"/>
    <w:basedOn w:val="Normal"/>
    <w:next w:val="Normal"/>
    <w:link w:val="CitadestacadaCar"/>
    <w:uiPriority w:val="30"/>
    <w:semiHidden/>
    <w:qFormat/>
    <w:rsid w:val="000F51EC"/>
    <w:pPr>
      <w:pBdr>
        <w:top w:val="single" w:sz="4" w:space="10" w:color="262626" w:themeColor="accent1"/>
        <w:bottom w:val="single" w:sz="4" w:space="10" w:color="262626" w:themeColor="accent1"/>
      </w:pBdr>
      <w:spacing w:before="360" w:after="360"/>
      <w:ind w:left="864" w:right="864"/>
      <w:jc w:val="center"/>
    </w:pPr>
    <w:rPr>
      <w:i/>
      <w:iCs/>
      <w:color w:val="1C1C1C" w:themeColor="accent1" w:themeShade="BF"/>
    </w:rPr>
  </w:style>
  <w:style w:type="character" w:customStyle="1" w:styleId="CitadestacadaCar">
    <w:name w:val="Cita destacada Car"/>
    <w:basedOn w:val="Fuentedeprrafopredeter"/>
    <w:link w:val="Citadestacada"/>
    <w:uiPriority w:val="30"/>
    <w:semiHidden/>
    <w:rsid w:val="000F51EC"/>
    <w:rPr>
      <w:i/>
      <w:iCs/>
      <w:color w:val="1C1C1C" w:themeColor="accent1" w:themeShade="BF"/>
    </w:rPr>
  </w:style>
  <w:style w:type="character" w:styleId="Referenciaintensa">
    <w:name w:val="Intense Reference"/>
    <w:basedOn w:val="Fuentedeprrafopredeter"/>
    <w:uiPriority w:val="32"/>
    <w:semiHidden/>
    <w:qFormat/>
    <w:rsid w:val="000F51EC"/>
    <w:rPr>
      <w:b/>
      <w:bCs/>
      <w:caps w:val="0"/>
      <w:smallCaps/>
      <w:color w:val="1C1C1C" w:themeColor="accent1" w:themeShade="BF"/>
      <w:spacing w:val="5"/>
      <w:sz w:val="22"/>
    </w:rPr>
  </w:style>
  <w:style w:type="table" w:styleId="Cuadrculaclara">
    <w:name w:val="Light Grid"/>
    <w:basedOn w:val="Tablanormal"/>
    <w:uiPriority w:val="62"/>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572222"/>
    <w:pPr>
      <w:spacing w:after="0" w:line="240" w:lineRule="auto"/>
    </w:p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insideH w:val="single" w:sz="8" w:space="0" w:color="262626" w:themeColor="accent1"/>
        <w:insideV w:val="single" w:sz="8" w:space="0" w:color="2626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2626" w:themeColor="accent1"/>
          <w:left w:val="single" w:sz="8" w:space="0" w:color="262626" w:themeColor="accent1"/>
          <w:bottom w:val="single" w:sz="18" w:space="0" w:color="262626" w:themeColor="accent1"/>
          <w:right w:val="single" w:sz="8" w:space="0" w:color="262626" w:themeColor="accent1"/>
          <w:insideH w:val="nil"/>
          <w:insideV w:val="single" w:sz="8" w:space="0" w:color="2626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2626" w:themeColor="accent1"/>
          <w:left w:val="single" w:sz="8" w:space="0" w:color="262626" w:themeColor="accent1"/>
          <w:bottom w:val="single" w:sz="8" w:space="0" w:color="262626" w:themeColor="accent1"/>
          <w:right w:val="single" w:sz="8" w:space="0" w:color="262626" w:themeColor="accent1"/>
          <w:insideH w:val="nil"/>
          <w:insideV w:val="single" w:sz="8" w:space="0" w:color="2626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tblStylePr w:type="band1Vert">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shd w:val="clear" w:color="auto" w:fill="C9C9C9" w:themeFill="accent1" w:themeFillTint="3F"/>
      </w:tcPr>
    </w:tblStylePr>
    <w:tblStylePr w:type="band1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insideV w:val="single" w:sz="8" w:space="0" w:color="262626" w:themeColor="accent1"/>
        </w:tcBorders>
        <w:shd w:val="clear" w:color="auto" w:fill="C9C9C9" w:themeFill="accent1" w:themeFillTint="3F"/>
      </w:tcPr>
    </w:tblStylePr>
    <w:tblStylePr w:type="band2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insideV w:val="single" w:sz="8" w:space="0" w:color="262626" w:themeColor="accent1"/>
        </w:tcBorders>
      </w:tcPr>
    </w:tblStylePr>
  </w:style>
  <w:style w:type="table" w:styleId="Cuadrculaclara-nfasis2">
    <w:name w:val="Light Grid Accent 2"/>
    <w:basedOn w:val="Tablanormal"/>
    <w:uiPriority w:val="62"/>
    <w:semiHidden/>
    <w:unhideWhenUsed/>
    <w:rsid w:val="00572222"/>
    <w:pPr>
      <w:spacing w:after="0" w:line="240" w:lineRule="auto"/>
    </w:p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insideH w:val="single" w:sz="8" w:space="0" w:color="650707" w:themeColor="accent2"/>
        <w:insideV w:val="single" w:sz="8" w:space="0" w:color="65070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50707" w:themeColor="accent2"/>
          <w:left w:val="single" w:sz="8" w:space="0" w:color="650707" w:themeColor="accent2"/>
          <w:bottom w:val="single" w:sz="18" w:space="0" w:color="650707" w:themeColor="accent2"/>
          <w:right w:val="single" w:sz="8" w:space="0" w:color="650707" w:themeColor="accent2"/>
          <w:insideH w:val="nil"/>
          <w:insideV w:val="single" w:sz="8" w:space="0" w:color="65070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50707" w:themeColor="accent2"/>
          <w:left w:val="single" w:sz="8" w:space="0" w:color="650707" w:themeColor="accent2"/>
          <w:bottom w:val="single" w:sz="8" w:space="0" w:color="650707" w:themeColor="accent2"/>
          <w:right w:val="single" w:sz="8" w:space="0" w:color="650707" w:themeColor="accent2"/>
          <w:insideH w:val="nil"/>
          <w:insideV w:val="single" w:sz="8" w:space="0" w:color="65070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tblStylePr w:type="band1Vert">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shd w:val="clear" w:color="auto" w:fill="F8A2A2" w:themeFill="accent2" w:themeFillTint="3F"/>
      </w:tcPr>
    </w:tblStylePr>
    <w:tblStylePr w:type="band1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insideV w:val="single" w:sz="8" w:space="0" w:color="650707" w:themeColor="accent2"/>
        </w:tcBorders>
        <w:shd w:val="clear" w:color="auto" w:fill="F8A2A2" w:themeFill="accent2" w:themeFillTint="3F"/>
      </w:tcPr>
    </w:tblStylePr>
    <w:tblStylePr w:type="band2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insideV w:val="single" w:sz="8" w:space="0" w:color="650707" w:themeColor="accent2"/>
        </w:tcBorders>
      </w:tcPr>
    </w:tblStylePr>
  </w:style>
  <w:style w:type="table" w:styleId="Cuadrculaclara-nfasis3">
    <w:name w:val="Light Grid Accent 3"/>
    <w:basedOn w:val="Tablanormal"/>
    <w:uiPriority w:val="62"/>
    <w:semiHidden/>
    <w:unhideWhenUsed/>
    <w:rsid w:val="00572222"/>
    <w:pPr>
      <w:spacing w:after="0" w:line="240" w:lineRule="auto"/>
    </w:p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insideH w:val="single" w:sz="8" w:space="0" w:color="E3E3E3" w:themeColor="accent3"/>
        <w:insideV w:val="single" w:sz="8" w:space="0" w:color="E3E3E3"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3E3E3" w:themeColor="accent3"/>
          <w:left w:val="single" w:sz="8" w:space="0" w:color="E3E3E3" w:themeColor="accent3"/>
          <w:bottom w:val="single" w:sz="18" w:space="0" w:color="E3E3E3" w:themeColor="accent3"/>
          <w:right w:val="single" w:sz="8" w:space="0" w:color="E3E3E3" w:themeColor="accent3"/>
          <w:insideH w:val="nil"/>
          <w:insideV w:val="single" w:sz="8" w:space="0" w:color="E3E3E3"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3E3E3" w:themeColor="accent3"/>
          <w:left w:val="single" w:sz="8" w:space="0" w:color="E3E3E3" w:themeColor="accent3"/>
          <w:bottom w:val="single" w:sz="8" w:space="0" w:color="E3E3E3" w:themeColor="accent3"/>
          <w:right w:val="single" w:sz="8" w:space="0" w:color="E3E3E3" w:themeColor="accent3"/>
          <w:insideH w:val="nil"/>
          <w:insideV w:val="single" w:sz="8" w:space="0" w:color="E3E3E3"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tblStylePr w:type="band1Vert">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shd w:val="clear" w:color="auto" w:fill="F8F8F8" w:themeFill="accent3" w:themeFillTint="3F"/>
      </w:tcPr>
    </w:tblStylePr>
    <w:tblStylePr w:type="band1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insideV w:val="single" w:sz="8" w:space="0" w:color="E3E3E3" w:themeColor="accent3"/>
        </w:tcBorders>
        <w:shd w:val="clear" w:color="auto" w:fill="F8F8F8" w:themeFill="accent3" w:themeFillTint="3F"/>
      </w:tcPr>
    </w:tblStylePr>
    <w:tblStylePr w:type="band2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insideV w:val="single" w:sz="8" w:space="0" w:color="E3E3E3" w:themeColor="accent3"/>
        </w:tcBorders>
      </w:tcPr>
    </w:tblStylePr>
  </w:style>
  <w:style w:type="table" w:styleId="Cuadrculaclara-nfasis4">
    <w:name w:val="Light Grid Accent 4"/>
    <w:basedOn w:val="Tablanormal"/>
    <w:uiPriority w:val="62"/>
    <w:semiHidden/>
    <w:unhideWhenUsed/>
    <w:rsid w:val="00572222"/>
    <w:pPr>
      <w:spacing w:after="0" w:line="240" w:lineRule="auto"/>
    </w:p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insideH w:val="single" w:sz="8" w:space="0" w:color="414141" w:themeColor="accent4"/>
        <w:insideV w:val="single" w:sz="8" w:space="0" w:color="414141"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14141" w:themeColor="accent4"/>
          <w:left w:val="single" w:sz="8" w:space="0" w:color="414141" w:themeColor="accent4"/>
          <w:bottom w:val="single" w:sz="18" w:space="0" w:color="414141" w:themeColor="accent4"/>
          <w:right w:val="single" w:sz="8" w:space="0" w:color="414141" w:themeColor="accent4"/>
          <w:insideH w:val="nil"/>
          <w:insideV w:val="single" w:sz="8" w:space="0" w:color="414141"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14141" w:themeColor="accent4"/>
          <w:left w:val="single" w:sz="8" w:space="0" w:color="414141" w:themeColor="accent4"/>
          <w:bottom w:val="single" w:sz="8" w:space="0" w:color="414141" w:themeColor="accent4"/>
          <w:right w:val="single" w:sz="8" w:space="0" w:color="414141" w:themeColor="accent4"/>
          <w:insideH w:val="nil"/>
          <w:insideV w:val="single" w:sz="8" w:space="0" w:color="414141"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tblStylePr w:type="band1Vert">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shd w:val="clear" w:color="auto" w:fill="D0D0D0" w:themeFill="accent4" w:themeFillTint="3F"/>
      </w:tcPr>
    </w:tblStylePr>
    <w:tblStylePr w:type="band1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insideV w:val="single" w:sz="8" w:space="0" w:color="414141" w:themeColor="accent4"/>
        </w:tcBorders>
        <w:shd w:val="clear" w:color="auto" w:fill="D0D0D0" w:themeFill="accent4" w:themeFillTint="3F"/>
      </w:tcPr>
    </w:tblStylePr>
    <w:tblStylePr w:type="band2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insideV w:val="single" w:sz="8" w:space="0" w:color="414141" w:themeColor="accent4"/>
        </w:tcBorders>
      </w:tcPr>
    </w:tblStylePr>
  </w:style>
  <w:style w:type="table" w:styleId="Cuadrculaclara-nfasis5">
    <w:name w:val="Light Grid Accent 5"/>
    <w:basedOn w:val="Tablanormal"/>
    <w:uiPriority w:val="62"/>
    <w:semiHidden/>
    <w:unhideWhenUsed/>
    <w:rsid w:val="00572222"/>
    <w:pPr>
      <w:spacing w:after="0" w:line="240" w:lineRule="auto"/>
    </w:p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insideH w:val="single" w:sz="8" w:space="0" w:color="E4CED0" w:themeColor="accent5"/>
        <w:insideV w:val="single" w:sz="8" w:space="0" w:color="E4CED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4CED0" w:themeColor="accent5"/>
          <w:left w:val="single" w:sz="8" w:space="0" w:color="E4CED0" w:themeColor="accent5"/>
          <w:bottom w:val="single" w:sz="18" w:space="0" w:color="E4CED0" w:themeColor="accent5"/>
          <w:right w:val="single" w:sz="8" w:space="0" w:color="E4CED0" w:themeColor="accent5"/>
          <w:insideH w:val="nil"/>
          <w:insideV w:val="single" w:sz="8" w:space="0" w:color="E4CED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4CED0" w:themeColor="accent5"/>
          <w:left w:val="single" w:sz="8" w:space="0" w:color="E4CED0" w:themeColor="accent5"/>
          <w:bottom w:val="single" w:sz="8" w:space="0" w:color="E4CED0" w:themeColor="accent5"/>
          <w:right w:val="single" w:sz="8" w:space="0" w:color="E4CED0" w:themeColor="accent5"/>
          <w:insideH w:val="nil"/>
          <w:insideV w:val="single" w:sz="8" w:space="0" w:color="E4CED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tblStylePr w:type="band1Vert">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shd w:val="clear" w:color="auto" w:fill="F8F2F3" w:themeFill="accent5" w:themeFillTint="3F"/>
      </w:tcPr>
    </w:tblStylePr>
    <w:tblStylePr w:type="band1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insideV w:val="single" w:sz="8" w:space="0" w:color="E4CED0" w:themeColor="accent5"/>
        </w:tcBorders>
        <w:shd w:val="clear" w:color="auto" w:fill="F8F2F3" w:themeFill="accent5" w:themeFillTint="3F"/>
      </w:tcPr>
    </w:tblStylePr>
    <w:tblStylePr w:type="band2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insideV w:val="single" w:sz="8" w:space="0" w:color="E4CED0" w:themeColor="accent5"/>
        </w:tcBorders>
      </w:tcPr>
    </w:tblStylePr>
  </w:style>
  <w:style w:type="table" w:styleId="Cuadrculaclara-nfasis6">
    <w:name w:val="Light Grid Accent 6"/>
    <w:basedOn w:val="Tablanormal"/>
    <w:uiPriority w:val="62"/>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18" w:space="0" w:color="FFFFFF" w:themeColor="accent6"/>
          <w:right w:val="single" w:sz="8" w:space="0" w:color="FFFFFF" w:themeColor="accent6"/>
          <w:insideH w:val="nil"/>
          <w:insideV w:val="single" w:sz="8" w:space="0" w:color="FFFFF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insideH w:val="nil"/>
          <w:insideV w:val="single" w:sz="8" w:space="0" w:color="FFFFF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shd w:val="clear" w:color="auto" w:fill="FFFFFF" w:themeFill="accent6" w:themeFillTint="3F"/>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shd w:val="clear" w:color="auto" w:fill="FFFFFF" w:themeFill="accent6" w:themeFillTint="3F"/>
      </w:tcPr>
    </w:tblStylePr>
    <w:tblStylePr w:type="band2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insideV w:val="single" w:sz="8" w:space="0" w:color="FFFFFF" w:themeColor="accent6"/>
        </w:tcBorders>
      </w:tcPr>
    </w:tblStylePr>
  </w:style>
  <w:style w:type="table" w:styleId="Listaclara">
    <w:name w:val="Light List"/>
    <w:basedOn w:val="Tablanormal"/>
    <w:uiPriority w:val="61"/>
    <w:semiHidden/>
    <w:unhideWhenUsed/>
    <w:rsid w:val="0057222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572222"/>
    <w:pPr>
      <w:spacing w:after="0" w:line="240" w:lineRule="auto"/>
    </w:p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tblBorders>
    </w:tblPr>
    <w:tblStylePr w:type="firstRow">
      <w:pPr>
        <w:spacing w:before="0" w:after="0" w:line="240" w:lineRule="auto"/>
      </w:pPr>
      <w:rPr>
        <w:b/>
        <w:bCs/>
        <w:color w:val="FFFFFF" w:themeColor="background1"/>
      </w:rPr>
      <w:tblPr/>
      <w:tcPr>
        <w:shd w:val="clear" w:color="auto" w:fill="262626" w:themeFill="accent1"/>
      </w:tcPr>
    </w:tblStylePr>
    <w:tblStylePr w:type="lastRow">
      <w:pPr>
        <w:spacing w:before="0" w:after="0" w:line="240" w:lineRule="auto"/>
      </w:pPr>
      <w:rPr>
        <w:b/>
        <w:bCs/>
      </w:rPr>
      <w:tblPr/>
      <w:tcPr>
        <w:tcBorders>
          <w:top w:val="double" w:sz="6" w:space="0" w:color="262626" w:themeColor="accent1"/>
          <w:left w:val="single" w:sz="8" w:space="0" w:color="262626" w:themeColor="accent1"/>
          <w:bottom w:val="single" w:sz="8" w:space="0" w:color="262626" w:themeColor="accent1"/>
          <w:right w:val="single" w:sz="8" w:space="0" w:color="262626" w:themeColor="accent1"/>
        </w:tcBorders>
      </w:tcPr>
    </w:tblStylePr>
    <w:tblStylePr w:type="firstCol">
      <w:rPr>
        <w:b/>
        <w:bCs/>
      </w:rPr>
    </w:tblStylePr>
    <w:tblStylePr w:type="lastCol">
      <w:rPr>
        <w:b/>
        <w:bCs/>
      </w:rPr>
    </w:tblStylePr>
    <w:tblStylePr w:type="band1Vert">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tblStylePr w:type="band1Horz">
      <w:tblPr/>
      <w:tcPr>
        <w:tcBorders>
          <w:top w:val="single" w:sz="8" w:space="0" w:color="262626" w:themeColor="accent1"/>
          <w:left w:val="single" w:sz="8" w:space="0" w:color="262626" w:themeColor="accent1"/>
          <w:bottom w:val="single" w:sz="8" w:space="0" w:color="262626" w:themeColor="accent1"/>
          <w:right w:val="single" w:sz="8" w:space="0" w:color="262626" w:themeColor="accent1"/>
        </w:tcBorders>
      </w:tcPr>
    </w:tblStylePr>
  </w:style>
  <w:style w:type="table" w:styleId="Listaclara-nfasis2">
    <w:name w:val="Light List Accent 2"/>
    <w:basedOn w:val="Tablanormal"/>
    <w:uiPriority w:val="61"/>
    <w:semiHidden/>
    <w:unhideWhenUsed/>
    <w:rsid w:val="00572222"/>
    <w:pPr>
      <w:spacing w:after="0" w:line="240" w:lineRule="auto"/>
    </w:p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tblBorders>
    </w:tblPr>
    <w:tblStylePr w:type="firstRow">
      <w:pPr>
        <w:spacing w:before="0" w:after="0" w:line="240" w:lineRule="auto"/>
      </w:pPr>
      <w:rPr>
        <w:b/>
        <w:bCs/>
        <w:color w:val="FFFFFF" w:themeColor="background1"/>
      </w:rPr>
      <w:tblPr/>
      <w:tcPr>
        <w:shd w:val="clear" w:color="auto" w:fill="650707" w:themeFill="accent2"/>
      </w:tcPr>
    </w:tblStylePr>
    <w:tblStylePr w:type="lastRow">
      <w:pPr>
        <w:spacing w:before="0" w:after="0" w:line="240" w:lineRule="auto"/>
      </w:pPr>
      <w:rPr>
        <w:b/>
        <w:bCs/>
      </w:rPr>
      <w:tblPr/>
      <w:tcPr>
        <w:tcBorders>
          <w:top w:val="double" w:sz="6" w:space="0" w:color="650707" w:themeColor="accent2"/>
          <w:left w:val="single" w:sz="8" w:space="0" w:color="650707" w:themeColor="accent2"/>
          <w:bottom w:val="single" w:sz="8" w:space="0" w:color="650707" w:themeColor="accent2"/>
          <w:right w:val="single" w:sz="8" w:space="0" w:color="650707" w:themeColor="accent2"/>
        </w:tcBorders>
      </w:tcPr>
    </w:tblStylePr>
    <w:tblStylePr w:type="firstCol">
      <w:rPr>
        <w:b/>
        <w:bCs/>
      </w:rPr>
    </w:tblStylePr>
    <w:tblStylePr w:type="lastCol">
      <w:rPr>
        <w:b/>
        <w:bCs/>
      </w:rPr>
    </w:tblStylePr>
    <w:tblStylePr w:type="band1Vert">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tblStylePr w:type="band1Horz">
      <w:tblPr/>
      <w:tcPr>
        <w:tcBorders>
          <w:top w:val="single" w:sz="8" w:space="0" w:color="650707" w:themeColor="accent2"/>
          <w:left w:val="single" w:sz="8" w:space="0" w:color="650707" w:themeColor="accent2"/>
          <w:bottom w:val="single" w:sz="8" w:space="0" w:color="650707" w:themeColor="accent2"/>
          <w:right w:val="single" w:sz="8" w:space="0" w:color="650707" w:themeColor="accent2"/>
        </w:tcBorders>
      </w:tcPr>
    </w:tblStylePr>
  </w:style>
  <w:style w:type="table" w:styleId="Listaclara-nfasis3">
    <w:name w:val="Light List Accent 3"/>
    <w:basedOn w:val="Tablanormal"/>
    <w:uiPriority w:val="61"/>
    <w:semiHidden/>
    <w:unhideWhenUsed/>
    <w:rsid w:val="00572222"/>
    <w:pPr>
      <w:spacing w:after="0" w:line="240" w:lineRule="auto"/>
    </w:p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tblBorders>
    </w:tblPr>
    <w:tblStylePr w:type="firstRow">
      <w:pPr>
        <w:spacing w:before="0" w:after="0" w:line="240" w:lineRule="auto"/>
      </w:pPr>
      <w:rPr>
        <w:b/>
        <w:bCs/>
        <w:color w:val="FFFFFF" w:themeColor="background1"/>
      </w:rPr>
      <w:tblPr/>
      <w:tcPr>
        <w:shd w:val="clear" w:color="auto" w:fill="E3E3E3" w:themeFill="accent3"/>
      </w:tcPr>
    </w:tblStylePr>
    <w:tblStylePr w:type="lastRow">
      <w:pPr>
        <w:spacing w:before="0" w:after="0" w:line="240" w:lineRule="auto"/>
      </w:pPr>
      <w:rPr>
        <w:b/>
        <w:bCs/>
      </w:rPr>
      <w:tblPr/>
      <w:tcPr>
        <w:tcBorders>
          <w:top w:val="double" w:sz="6" w:space="0" w:color="E3E3E3" w:themeColor="accent3"/>
          <w:left w:val="single" w:sz="8" w:space="0" w:color="E3E3E3" w:themeColor="accent3"/>
          <w:bottom w:val="single" w:sz="8" w:space="0" w:color="E3E3E3" w:themeColor="accent3"/>
          <w:right w:val="single" w:sz="8" w:space="0" w:color="E3E3E3" w:themeColor="accent3"/>
        </w:tcBorders>
      </w:tcPr>
    </w:tblStylePr>
    <w:tblStylePr w:type="firstCol">
      <w:rPr>
        <w:b/>
        <w:bCs/>
      </w:rPr>
    </w:tblStylePr>
    <w:tblStylePr w:type="lastCol">
      <w:rPr>
        <w:b/>
        <w:bCs/>
      </w:rPr>
    </w:tblStylePr>
    <w:tblStylePr w:type="band1Vert">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tblStylePr w:type="band1Horz">
      <w:tblPr/>
      <w:tcPr>
        <w:tcBorders>
          <w:top w:val="single" w:sz="8" w:space="0" w:color="E3E3E3" w:themeColor="accent3"/>
          <w:left w:val="single" w:sz="8" w:space="0" w:color="E3E3E3" w:themeColor="accent3"/>
          <w:bottom w:val="single" w:sz="8" w:space="0" w:color="E3E3E3" w:themeColor="accent3"/>
          <w:right w:val="single" w:sz="8" w:space="0" w:color="E3E3E3" w:themeColor="accent3"/>
        </w:tcBorders>
      </w:tcPr>
    </w:tblStylePr>
  </w:style>
  <w:style w:type="table" w:styleId="Listaclara-nfasis4">
    <w:name w:val="Light List Accent 4"/>
    <w:basedOn w:val="Tablanormal"/>
    <w:uiPriority w:val="61"/>
    <w:semiHidden/>
    <w:unhideWhenUsed/>
    <w:rsid w:val="00572222"/>
    <w:pPr>
      <w:spacing w:after="0" w:line="240" w:lineRule="auto"/>
    </w:p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tblBorders>
    </w:tblPr>
    <w:tblStylePr w:type="firstRow">
      <w:pPr>
        <w:spacing w:before="0" w:after="0" w:line="240" w:lineRule="auto"/>
      </w:pPr>
      <w:rPr>
        <w:b/>
        <w:bCs/>
        <w:color w:val="FFFFFF" w:themeColor="background1"/>
      </w:rPr>
      <w:tblPr/>
      <w:tcPr>
        <w:shd w:val="clear" w:color="auto" w:fill="414141" w:themeFill="accent4"/>
      </w:tcPr>
    </w:tblStylePr>
    <w:tblStylePr w:type="lastRow">
      <w:pPr>
        <w:spacing w:before="0" w:after="0" w:line="240" w:lineRule="auto"/>
      </w:pPr>
      <w:rPr>
        <w:b/>
        <w:bCs/>
      </w:rPr>
      <w:tblPr/>
      <w:tcPr>
        <w:tcBorders>
          <w:top w:val="double" w:sz="6" w:space="0" w:color="414141" w:themeColor="accent4"/>
          <w:left w:val="single" w:sz="8" w:space="0" w:color="414141" w:themeColor="accent4"/>
          <w:bottom w:val="single" w:sz="8" w:space="0" w:color="414141" w:themeColor="accent4"/>
          <w:right w:val="single" w:sz="8" w:space="0" w:color="414141" w:themeColor="accent4"/>
        </w:tcBorders>
      </w:tcPr>
    </w:tblStylePr>
    <w:tblStylePr w:type="firstCol">
      <w:rPr>
        <w:b/>
        <w:bCs/>
      </w:rPr>
    </w:tblStylePr>
    <w:tblStylePr w:type="lastCol">
      <w:rPr>
        <w:b/>
        <w:bCs/>
      </w:rPr>
    </w:tblStylePr>
    <w:tblStylePr w:type="band1Vert">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tblStylePr w:type="band1Horz">
      <w:tblPr/>
      <w:tcPr>
        <w:tcBorders>
          <w:top w:val="single" w:sz="8" w:space="0" w:color="414141" w:themeColor="accent4"/>
          <w:left w:val="single" w:sz="8" w:space="0" w:color="414141" w:themeColor="accent4"/>
          <w:bottom w:val="single" w:sz="8" w:space="0" w:color="414141" w:themeColor="accent4"/>
          <w:right w:val="single" w:sz="8" w:space="0" w:color="414141" w:themeColor="accent4"/>
        </w:tcBorders>
      </w:tcPr>
    </w:tblStylePr>
  </w:style>
  <w:style w:type="table" w:styleId="Listaclara-nfasis5">
    <w:name w:val="Light List Accent 5"/>
    <w:basedOn w:val="Tablanormal"/>
    <w:uiPriority w:val="61"/>
    <w:semiHidden/>
    <w:unhideWhenUsed/>
    <w:rsid w:val="00572222"/>
    <w:pPr>
      <w:spacing w:after="0" w:line="240" w:lineRule="auto"/>
    </w:p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tblBorders>
    </w:tblPr>
    <w:tblStylePr w:type="firstRow">
      <w:pPr>
        <w:spacing w:before="0" w:after="0" w:line="240" w:lineRule="auto"/>
      </w:pPr>
      <w:rPr>
        <w:b/>
        <w:bCs/>
        <w:color w:val="FFFFFF" w:themeColor="background1"/>
      </w:rPr>
      <w:tblPr/>
      <w:tcPr>
        <w:shd w:val="clear" w:color="auto" w:fill="E4CED0" w:themeFill="accent5"/>
      </w:tcPr>
    </w:tblStylePr>
    <w:tblStylePr w:type="lastRow">
      <w:pPr>
        <w:spacing w:before="0" w:after="0" w:line="240" w:lineRule="auto"/>
      </w:pPr>
      <w:rPr>
        <w:b/>
        <w:bCs/>
      </w:rPr>
      <w:tblPr/>
      <w:tcPr>
        <w:tcBorders>
          <w:top w:val="double" w:sz="6" w:space="0" w:color="E4CED0" w:themeColor="accent5"/>
          <w:left w:val="single" w:sz="8" w:space="0" w:color="E4CED0" w:themeColor="accent5"/>
          <w:bottom w:val="single" w:sz="8" w:space="0" w:color="E4CED0" w:themeColor="accent5"/>
          <w:right w:val="single" w:sz="8" w:space="0" w:color="E4CED0" w:themeColor="accent5"/>
        </w:tcBorders>
      </w:tcPr>
    </w:tblStylePr>
    <w:tblStylePr w:type="firstCol">
      <w:rPr>
        <w:b/>
        <w:bCs/>
      </w:rPr>
    </w:tblStylePr>
    <w:tblStylePr w:type="lastCol">
      <w:rPr>
        <w:b/>
        <w:bCs/>
      </w:rPr>
    </w:tblStylePr>
    <w:tblStylePr w:type="band1Vert">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tblStylePr w:type="band1Horz">
      <w:tblPr/>
      <w:tcPr>
        <w:tcBorders>
          <w:top w:val="single" w:sz="8" w:space="0" w:color="E4CED0" w:themeColor="accent5"/>
          <w:left w:val="single" w:sz="8" w:space="0" w:color="E4CED0" w:themeColor="accent5"/>
          <w:bottom w:val="single" w:sz="8" w:space="0" w:color="E4CED0" w:themeColor="accent5"/>
          <w:right w:val="single" w:sz="8" w:space="0" w:color="E4CED0" w:themeColor="accent5"/>
        </w:tcBorders>
      </w:tcPr>
    </w:tblStylePr>
  </w:style>
  <w:style w:type="table" w:styleId="Listaclara-nfasis6">
    <w:name w:val="Light List Accent 6"/>
    <w:basedOn w:val="Tablanormal"/>
    <w:uiPriority w:val="61"/>
    <w:semiHidden/>
    <w:unhideWhenUsed/>
    <w:rsid w:val="00572222"/>
    <w:pPr>
      <w:spacing w:after="0" w:line="240" w:lineRule="auto"/>
    </w:p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pPr>
        <w:spacing w:before="0" w:after="0" w:line="240" w:lineRule="auto"/>
      </w:pPr>
      <w:rPr>
        <w:b/>
        <w:bCs/>
        <w:color w:val="FFFFFF" w:themeColor="background1"/>
      </w:rPr>
      <w:tblPr/>
      <w:tcPr>
        <w:shd w:val="clear" w:color="auto" w:fill="FFFFFF" w:themeFill="accent6"/>
      </w:tcPr>
    </w:tblStylePr>
    <w:tblStylePr w:type="lastRow">
      <w:pPr>
        <w:spacing w:before="0" w:after="0" w:line="240" w:lineRule="auto"/>
      </w:pPr>
      <w:rPr>
        <w:b/>
        <w:bCs/>
      </w:rPr>
      <w:tblPr/>
      <w:tcPr>
        <w:tcBorders>
          <w:top w:val="double" w:sz="6" w:space="0" w:color="FFFFFF" w:themeColor="accent6"/>
          <w:left w:val="single" w:sz="8" w:space="0" w:color="FFFFFF" w:themeColor="accent6"/>
          <w:bottom w:val="single" w:sz="8" w:space="0" w:color="FFFFFF" w:themeColor="accent6"/>
          <w:right w:val="single" w:sz="8" w:space="0" w:color="FFFFFF" w:themeColor="accent6"/>
        </w:tcBorders>
      </w:tcPr>
    </w:tblStylePr>
    <w:tblStylePr w:type="firstCol">
      <w:rPr>
        <w:b/>
        <w:bCs/>
      </w:rPr>
    </w:tblStylePr>
    <w:tblStylePr w:type="lastCol">
      <w:rPr>
        <w:b/>
        <w:bCs/>
      </w:rPr>
    </w:tblStylePr>
    <w:tblStylePr w:type="band1Vert">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tblStylePr w:type="band1Horz">
      <w:tblPr/>
      <w:tcPr>
        <w:tcBorders>
          <w:top w:val="single" w:sz="8" w:space="0" w:color="FFFFFF" w:themeColor="accent6"/>
          <w:left w:val="single" w:sz="8" w:space="0" w:color="FFFFFF" w:themeColor="accent6"/>
          <w:bottom w:val="single" w:sz="8" w:space="0" w:color="FFFFFF" w:themeColor="accent6"/>
          <w:right w:val="single" w:sz="8" w:space="0" w:color="FFFFFF" w:themeColor="accent6"/>
        </w:tcBorders>
      </w:tcPr>
    </w:tblStylePr>
  </w:style>
  <w:style w:type="table" w:styleId="Sombreadoclaro">
    <w:name w:val="Light Shading"/>
    <w:basedOn w:val="Tablanormal"/>
    <w:uiPriority w:val="60"/>
    <w:semiHidden/>
    <w:unhideWhenUsed/>
    <w:rsid w:val="0057222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572222"/>
    <w:pPr>
      <w:spacing w:after="0" w:line="240" w:lineRule="auto"/>
    </w:pPr>
    <w:rPr>
      <w:color w:val="1C1C1C" w:themeColor="accent1" w:themeShade="BF"/>
    </w:rPr>
    <w:tblPr>
      <w:tblStyleRowBandSize w:val="1"/>
      <w:tblStyleColBandSize w:val="1"/>
      <w:tblBorders>
        <w:top w:val="single" w:sz="8" w:space="0" w:color="262626" w:themeColor="accent1"/>
        <w:bottom w:val="single" w:sz="8" w:space="0" w:color="262626" w:themeColor="accent1"/>
      </w:tblBorders>
    </w:tblPr>
    <w:tblStylePr w:type="fir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lastRow">
      <w:pPr>
        <w:spacing w:before="0" w:after="0" w:line="240" w:lineRule="auto"/>
      </w:pPr>
      <w:rPr>
        <w:b/>
        <w:bCs/>
      </w:rPr>
      <w:tblPr/>
      <w:tcPr>
        <w:tcBorders>
          <w:top w:val="single" w:sz="8" w:space="0" w:color="262626" w:themeColor="accent1"/>
          <w:left w:val="nil"/>
          <w:bottom w:val="single" w:sz="8" w:space="0" w:color="2626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9C9C9" w:themeFill="accent1" w:themeFillTint="3F"/>
      </w:tcPr>
    </w:tblStylePr>
    <w:tblStylePr w:type="band1Horz">
      <w:tblPr/>
      <w:tcPr>
        <w:tcBorders>
          <w:left w:val="nil"/>
          <w:right w:val="nil"/>
          <w:insideH w:val="nil"/>
          <w:insideV w:val="nil"/>
        </w:tcBorders>
        <w:shd w:val="clear" w:color="auto" w:fill="C9C9C9" w:themeFill="accent1" w:themeFillTint="3F"/>
      </w:tcPr>
    </w:tblStylePr>
  </w:style>
  <w:style w:type="table" w:styleId="Sombreadoclaro-nfasis2">
    <w:name w:val="Light Shading Accent 2"/>
    <w:basedOn w:val="Tablanormal"/>
    <w:uiPriority w:val="60"/>
    <w:semiHidden/>
    <w:unhideWhenUsed/>
    <w:rsid w:val="00572222"/>
    <w:pPr>
      <w:spacing w:after="0" w:line="240" w:lineRule="auto"/>
    </w:pPr>
    <w:rPr>
      <w:color w:val="4B0505" w:themeColor="accent2" w:themeShade="BF"/>
    </w:rPr>
    <w:tblPr>
      <w:tblStyleRowBandSize w:val="1"/>
      <w:tblStyleColBandSize w:val="1"/>
      <w:tblBorders>
        <w:top w:val="single" w:sz="8" w:space="0" w:color="650707" w:themeColor="accent2"/>
        <w:bottom w:val="single" w:sz="8" w:space="0" w:color="650707" w:themeColor="accent2"/>
      </w:tblBorders>
    </w:tblPr>
    <w:tblStylePr w:type="firstRow">
      <w:pPr>
        <w:spacing w:before="0" w:after="0" w:line="240" w:lineRule="auto"/>
      </w:pPr>
      <w:rPr>
        <w:b/>
        <w:bCs/>
      </w:rPr>
      <w:tblPr/>
      <w:tcPr>
        <w:tcBorders>
          <w:top w:val="single" w:sz="8" w:space="0" w:color="650707" w:themeColor="accent2"/>
          <w:left w:val="nil"/>
          <w:bottom w:val="single" w:sz="8" w:space="0" w:color="650707" w:themeColor="accent2"/>
          <w:right w:val="nil"/>
          <w:insideH w:val="nil"/>
          <w:insideV w:val="nil"/>
        </w:tcBorders>
      </w:tcPr>
    </w:tblStylePr>
    <w:tblStylePr w:type="lastRow">
      <w:pPr>
        <w:spacing w:before="0" w:after="0" w:line="240" w:lineRule="auto"/>
      </w:pPr>
      <w:rPr>
        <w:b/>
        <w:bCs/>
      </w:rPr>
      <w:tblPr/>
      <w:tcPr>
        <w:tcBorders>
          <w:top w:val="single" w:sz="8" w:space="0" w:color="650707" w:themeColor="accent2"/>
          <w:left w:val="nil"/>
          <w:bottom w:val="single" w:sz="8" w:space="0" w:color="65070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A2A2" w:themeFill="accent2" w:themeFillTint="3F"/>
      </w:tcPr>
    </w:tblStylePr>
    <w:tblStylePr w:type="band1Horz">
      <w:tblPr/>
      <w:tcPr>
        <w:tcBorders>
          <w:left w:val="nil"/>
          <w:right w:val="nil"/>
          <w:insideH w:val="nil"/>
          <w:insideV w:val="nil"/>
        </w:tcBorders>
        <w:shd w:val="clear" w:color="auto" w:fill="F8A2A2" w:themeFill="accent2" w:themeFillTint="3F"/>
      </w:tcPr>
    </w:tblStylePr>
  </w:style>
  <w:style w:type="table" w:styleId="Sombreadoclaro-nfasis3">
    <w:name w:val="Light Shading Accent 3"/>
    <w:basedOn w:val="Tablanormal"/>
    <w:uiPriority w:val="60"/>
    <w:semiHidden/>
    <w:unhideWhenUsed/>
    <w:rsid w:val="00572222"/>
    <w:pPr>
      <w:spacing w:after="0" w:line="240" w:lineRule="auto"/>
    </w:pPr>
    <w:rPr>
      <w:color w:val="AAAAAA" w:themeColor="accent3" w:themeShade="BF"/>
    </w:rPr>
    <w:tblPr>
      <w:tblStyleRowBandSize w:val="1"/>
      <w:tblStyleColBandSize w:val="1"/>
      <w:tblBorders>
        <w:top w:val="single" w:sz="8" w:space="0" w:color="E3E3E3" w:themeColor="accent3"/>
        <w:bottom w:val="single" w:sz="8" w:space="0" w:color="E3E3E3" w:themeColor="accent3"/>
      </w:tblBorders>
    </w:tblPr>
    <w:tblStylePr w:type="firstRow">
      <w:pPr>
        <w:spacing w:before="0" w:after="0" w:line="240" w:lineRule="auto"/>
      </w:pPr>
      <w:rPr>
        <w:b/>
        <w:bCs/>
      </w:rPr>
      <w:tblPr/>
      <w:tcPr>
        <w:tcBorders>
          <w:top w:val="single" w:sz="8" w:space="0" w:color="E3E3E3" w:themeColor="accent3"/>
          <w:left w:val="nil"/>
          <w:bottom w:val="single" w:sz="8" w:space="0" w:color="E3E3E3" w:themeColor="accent3"/>
          <w:right w:val="nil"/>
          <w:insideH w:val="nil"/>
          <w:insideV w:val="nil"/>
        </w:tcBorders>
      </w:tcPr>
    </w:tblStylePr>
    <w:tblStylePr w:type="lastRow">
      <w:pPr>
        <w:spacing w:before="0" w:after="0" w:line="240" w:lineRule="auto"/>
      </w:pPr>
      <w:rPr>
        <w:b/>
        <w:bCs/>
      </w:rPr>
      <w:tblPr/>
      <w:tcPr>
        <w:tcBorders>
          <w:top w:val="single" w:sz="8" w:space="0" w:color="E3E3E3" w:themeColor="accent3"/>
          <w:left w:val="nil"/>
          <w:bottom w:val="single" w:sz="8" w:space="0" w:color="E3E3E3"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8F8" w:themeFill="accent3" w:themeFillTint="3F"/>
      </w:tcPr>
    </w:tblStylePr>
    <w:tblStylePr w:type="band1Horz">
      <w:tblPr/>
      <w:tcPr>
        <w:tcBorders>
          <w:left w:val="nil"/>
          <w:right w:val="nil"/>
          <w:insideH w:val="nil"/>
          <w:insideV w:val="nil"/>
        </w:tcBorders>
        <w:shd w:val="clear" w:color="auto" w:fill="F8F8F8" w:themeFill="accent3" w:themeFillTint="3F"/>
      </w:tcPr>
    </w:tblStylePr>
  </w:style>
  <w:style w:type="table" w:styleId="Sombreadoclaro-nfasis4">
    <w:name w:val="Light Shading Accent 4"/>
    <w:basedOn w:val="Tablanormal"/>
    <w:uiPriority w:val="60"/>
    <w:semiHidden/>
    <w:unhideWhenUsed/>
    <w:rsid w:val="00572222"/>
    <w:pPr>
      <w:spacing w:after="0" w:line="240" w:lineRule="auto"/>
    </w:pPr>
    <w:rPr>
      <w:color w:val="303030" w:themeColor="accent4" w:themeShade="BF"/>
    </w:rPr>
    <w:tblPr>
      <w:tblStyleRowBandSize w:val="1"/>
      <w:tblStyleColBandSize w:val="1"/>
      <w:tblBorders>
        <w:top w:val="single" w:sz="8" w:space="0" w:color="414141" w:themeColor="accent4"/>
        <w:bottom w:val="single" w:sz="8" w:space="0" w:color="414141" w:themeColor="accent4"/>
      </w:tblBorders>
    </w:tblPr>
    <w:tblStylePr w:type="firstRow">
      <w:pPr>
        <w:spacing w:before="0" w:after="0" w:line="240" w:lineRule="auto"/>
      </w:pPr>
      <w:rPr>
        <w:b/>
        <w:bCs/>
      </w:rPr>
      <w:tblPr/>
      <w:tcPr>
        <w:tcBorders>
          <w:top w:val="single" w:sz="8" w:space="0" w:color="414141" w:themeColor="accent4"/>
          <w:left w:val="nil"/>
          <w:bottom w:val="single" w:sz="8" w:space="0" w:color="414141" w:themeColor="accent4"/>
          <w:right w:val="nil"/>
          <w:insideH w:val="nil"/>
          <w:insideV w:val="nil"/>
        </w:tcBorders>
      </w:tcPr>
    </w:tblStylePr>
    <w:tblStylePr w:type="lastRow">
      <w:pPr>
        <w:spacing w:before="0" w:after="0" w:line="240" w:lineRule="auto"/>
      </w:pPr>
      <w:rPr>
        <w:b/>
        <w:bCs/>
      </w:rPr>
      <w:tblPr/>
      <w:tcPr>
        <w:tcBorders>
          <w:top w:val="single" w:sz="8" w:space="0" w:color="414141" w:themeColor="accent4"/>
          <w:left w:val="nil"/>
          <w:bottom w:val="single" w:sz="8" w:space="0" w:color="414141"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0D0" w:themeFill="accent4" w:themeFillTint="3F"/>
      </w:tcPr>
    </w:tblStylePr>
    <w:tblStylePr w:type="band1Horz">
      <w:tblPr/>
      <w:tcPr>
        <w:tcBorders>
          <w:left w:val="nil"/>
          <w:right w:val="nil"/>
          <w:insideH w:val="nil"/>
          <w:insideV w:val="nil"/>
        </w:tcBorders>
        <w:shd w:val="clear" w:color="auto" w:fill="D0D0D0" w:themeFill="accent4" w:themeFillTint="3F"/>
      </w:tcPr>
    </w:tblStylePr>
  </w:style>
  <w:style w:type="table" w:styleId="Sombreadoclaro-nfasis5">
    <w:name w:val="Light Shading Accent 5"/>
    <w:basedOn w:val="Tablanormal"/>
    <w:uiPriority w:val="60"/>
    <w:semiHidden/>
    <w:unhideWhenUsed/>
    <w:rsid w:val="00572222"/>
    <w:pPr>
      <w:spacing w:after="0" w:line="240" w:lineRule="auto"/>
    </w:pPr>
    <w:rPr>
      <w:color w:val="BD878C" w:themeColor="accent5" w:themeShade="BF"/>
    </w:rPr>
    <w:tblPr>
      <w:tblStyleRowBandSize w:val="1"/>
      <w:tblStyleColBandSize w:val="1"/>
      <w:tblBorders>
        <w:top w:val="single" w:sz="8" w:space="0" w:color="E4CED0" w:themeColor="accent5"/>
        <w:bottom w:val="single" w:sz="8" w:space="0" w:color="E4CED0" w:themeColor="accent5"/>
      </w:tblBorders>
    </w:tblPr>
    <w:tblStylePr w:type="firstRow">
      <w:pPr>
        <w:spacing w:before="0" w:after="0" w:line="240" w:lineRule="auto"/>
      </w:pPr>
      <w:rPr>
        <w:b/>
        <w:bCs/>
      </w:rPr>
      <w:tblPr/>
      <w:tcPr>
        <w:tcBorders>
          <w:top w:val="single" w:sz="8" w:space="0" w:color="E4CED0" w:themeColor="accent5"/>
          <w:left w:val="nil"/>
          <w:bottom w:val="single" w:sz="8" w:space="0" w:color="E4CED0" w:themeColor="accent5"/>
          <w:right w:val="nil"/>
          <w:insideH w:val="nil"/>
          <w:insideV w:val="nil"/>
        </w:tcBorders>
      </w:tcPr>
    </w:tblStylePr>
    <w:tblStylePr w:type="lastRow">
      <w:pPr>
        <w:spacing w:before="0" w:after="0" w:line="240" w:lineRule="auto"/>
      </w:pPr>
      <w:rPr>
        <w:b/>
        <w:bCs/>
      </w:rPr>
      <w:tblPr/>
      <w:tcPr>
        <w:tcBorders>
          <w:top w:val="single" w:sz="8" w:space="0" w:color="E4CED0" w:themeColor="accent5"/>
          <w:left w:val="nil"/>
          <w:bottom w:val="single" w:sz="8" w:space="0" w:color="E4CED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F2F3" w:themeFill="accent5" w:themeFillTint="3F"/>
      </w:tcPr>
    </w:tblStylePr>
    <w:tblStylePr w:type="band1Horz">
      <w:tblPr/>
      <w:tcPr>
        <w:tcBorders>
          <w:left w:val="nil"/>
          <w:right w:val="nil"/>
          <w:insideH w:val="nil"/>
          <w:insideV w:val="nil"/>
        </w:tcBorders>
        <w:shd w:val="clear" w:color="auto" w:fill="F8F2F3" w:themeFill="accent5" w:themeFillTint="3F"/>
      </w:tcPr>
    </w:tblStylePr>
  </w:style>
  <w:style w:type="table" w:styleId="Sombreadoclaro-nfasis6">
    <w:name w:val="Light Shading Accent 6"/>
    <w:basedOn w:val="Tablanormal"/>
    <w:uiPriority w:val="60"/>
    <w:semiHidden/>
    <w:unhideWhenUsed/>
    <w:rsid w:val="00572222"/>
    <w:pPr>
      <w:spacing w:after="0" w:line="240" w:lineRule="auto"/>
    </w:pPr>
    <w:rPr>
      <w:color w:val="BFBFBF" w:themeColor="accent6" w:themeShade="BF"/>
    </w:rPr>
    <w:tblPr>
      <w:tblStyleRowBandSize w:val="1"/>
      <w:tblStyleColBandSize w:val="1"/>
      <w:tblBorders>
        <w:top w:val="single" w:sz="8" w:space="0" w:color="FFFFFF" w:themeColor="accent6"/>
        <w:bottom w:val="single" w:sz="8" w:space="0" w:color="FFFFFF" w:themeColor="accent6"/>
      </w:tblBorders>
    </w:tblPr>
    <w:tblStylePr w:type="fir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lastRow">
      <w:pPr>
        <w:spacing w:before="0" w:after="0" w:line="240" w:lineRule="auto"/>
      </w:pPr>
      <w:rPr>
        <w:b/>
        <w:bCs/>
      </w:rPr>
      <w:tblPr/>
      <w:tcPr>
        <w:tcBorders>
          <w:top w:val="single" w:sz="8" w:space="0" w:color="FFFFFF" w:themeColor="accent6"/>
          <w:left w:val="nil"/>
          <w:bottom w:val="single" w:sz="8" w:space="0" w:color="FFFFF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left w:val="nil"/>
          <w:right w:val="nil"/>
          <w:insideH w:val="nil"/>
          <w:insideV w:val="nil"/>
        </w:tcBorders>
        <w:shd w:val="clear" w:color="auto" w:fill="FFFFFF" w:themeFill="accent6" w:themeFillTint="3F"/>
      </w:tcPr>
    </w:tblStylePr>
  </w:style>
  <w:style w:type="character" w:styleId="Nmerodelnea">
    <w:name w:val="line number"/>
    <w:basedOn w:val="Fuentedeprrafopredeter"/>
    <w:uiPriority w:val="99"/>
    <w:semiHidden/>
    <w:unhideWhenUsed/>
    <w:rsid w:val="00572222"/>
    <w:rPr>
      <w:sz w:val="22"/>
    </w:rPr>
  </w:style>
  <w:style w:type="paragraph" w:styleId="Lista">
    <w:name w:val="List"/>
    <w:basedOn w:val="Normal"/>
    <w:uiPriority w:val="99"/>
    <w:semiHidden/>
    <w:unhideWhenUsed/>
    <w:rsid w:val="00572222"/>
    <w:pPr>
      <w:ind w:left="360" w:hanging="360"/>
      <w:contextualSpacing/>
    </w:pPr>
  </w:style>
  <w:style w:type="paragraph" w:styleId="Lista2">
    <w:name w:val="List 2"/>
    <w:basedOn w:val="Normal"/>
    <w:uiPriority w:val="99"/>
    <w:semiHidden/>
    <w:unhideWhenUsed/>
    <w:rsid w:val="00572222"/>
    <w:pPr>
      <w:ind w:left="720" w:hanging="360"/>
      <w:contextualSpacing/>
    </w:pPr>
  </w:style>
  <w:style w:type="paragraph" w:styleId="Lista3">
    <w:name w:val="List 3"/>
    <w:basedOn w:val="Normal"/>
    <w:uiPriority w:val="99"/>
    <w:semiHidden/>
    <w:unhideWhenUsed/>
    <w:rsid w:val="00572222"/>
    <w:pPr>
      <w:ind w:left="1080" w:hanging="360"/>
      <w:contextualSpacing/>
    </w:pPr>
  </w:style>
  <w:style w:type="paragraph" w:styleId="Lista4">
    <w:name w:val="List 4"/>
    <w:basedOn w:val="Normal"/>
    <w:uiPriority w:val="99"/>
    <w:semiHidden/>
    <w:unhideWhenUsed/>
    <w:rsid w:val="00572222"/>
    <w:pPr>
      <w:ind w:left="1440" w:hanging="360"/>
      <w:contextualSpacing/>
    </w:pPr>
  </w:style>
  <w:style w:type="paragraph" w:styleId="Lista5">
    <w:name w:val="List 5"/>
    <w:basedOn w:val="Normal"/>
    <w:uiPriority w:val="99"/>
    <w:semiHidden/>
    <w:unhideWhenUsed/>
    <w:rsid w:val="00572222"/>
    <w:pPr>
      <w:ind w:left="1800" w:hanging="360"/>
      <w:contextualSpacing/>
    </w:pPr>
  </w:style>
  <w:style w:type="paragraph" w:styleId="Listaconvietas">
    <w:name w:val="List Bullet"/>
    <w:basedOn w:val="Normal"/>
    <w:uiPriority w:val="99"/>
    <w:semiHidden/>
    <w:unhideWhenUsed/>
    <w:rsid w:val="00572222"/>
    <w:pPr>
      <w:numPr>
        <w:numId w:val="1"/>
      </w:numPr>
      <w:contextualSpacing/>
    </w:pPr>
  </w:style>
  <w:style w:type="paragraph" w:styleId="Listaconvietas2">
    <w:name w:val="List Bullet 2"/>
    <w:basedOn w:val="Normal"/>
    <w:uiPriority w:val="99"/>
    <w:semiHidden/>
    <w:unhideWhenUsed/>
    <w:rsid w:val="00572222"/>
    <w:pPr>
      <w:numPr>
        <w:numId w:val="2"/>
      </w:numPr>
      <w:contextualSpacing/>
    </w:pPr>
  </w:style>
  <w:style w:type="paragraph" w:styleId="Listaconvietas3">
    <w:name w:val="List Bullet 3"/>
    <w:basedOn w:val="Normal"/>
    <w:uiPriority w:val="99"/>
    <w:semiHidden/>
    <w:unhideWhenUsed/>
    <w:rsid w:val="00572222"/>
    <w:pPr>
      <w:numPr>
        <w:numId w:val="3"/>
      </w:numPr>
      <w:contextualSpacing/>
    </w:pPr>
  </w:style>
  <w:style w:type="paragraph" w:styleId="Listaconvietas4">
    <w:name w:val="List Bullet 4"/>
    <w:basedOn w:val="Normal"/>
    <w:uiPriority w:val="99"/>
    <w:semiHidden/>
    <w:unhideWhenUsed/>
    <w:rsid w:val="00572222"/>
    <w:pPr>
      <w:numPr>
        <w:numId w:val="4"/>
      </w:numPr>
      <w:contextualSpacing/>
    </w:pPr>
  </w:style>
  <w:style w:type="paragraph" w:styleId="Listaconvietas5">
    <w:name w:val="List Bullet 5"/>
    <w:basedOn w:val="Normal"/>
    <w:uiPriority w:val="99"/>
    <w:semiHidden/>
    <w:unhideWhenUsed/>
    <w:rsid w:val="00572222"/>
    <w:pPr>
      <w:numPr>
        <w:numId w:val="5"/>
      </w:numPr>
      <w:contextualSpacing/>
    </w:pPr>
  </w:style>
  <w:style w:type="paragraph" w:styleId="Continuarlista">
    <w:name w:val="List Continue"/>
    <w:basedOn w:val="Normal"/>
    <w:uiPriority w:val="99"/>
    <w:semiHidden/>
    <w:unhideWhenUsed/>
    <w:rsid w:val="00572222"/>
    <w:pPr>
      <w:spacing w:after="120"/>
      <w:ind w:left="360"/>
      <w:contextualSpacing/>
    </w:pPr>
  </w:style>
  <w:style w:type="paragraph" w:styleId="Continuarlista2">
    <w:name w:val="List Continue 2"/>
    <w:basedOn w:val="Normal"/>
    <w:uiPriority w:val="99"/>
    <w:semiHidden/>
    <w:unhideWhenUsed/>
    <w:rsid w:val="00572222"/>
    <w:pPr>
      <w:spacing w:after="120"/>
      <w:ind w:left="720"/>
      <w:contextualSpacing/>
    </w:pPr>
  </w:style>
  <w:style w:type="paragraph" w:styleId="Continuarlista3">
    <w:name w:val="List Continue 3"/>
    <w:basedOn w:val="Normal"/>
    <w:uiPriority w:val="99"/>
    <w:semiHidden/>
    <w:unhideWhenUsed/>
    <w:rsid w:val="00572222"/>
    <w:pPr>
      <w:spacing w:after="120"/>
      <w:ind w:left="1080"/>
      <w:contextualSpacing/>
    </w:pPr>
  </w:style>
  <w:style w:type="paragraph" w:styleId="Continuarlista4">
    <w:name w:val="List Continue 4"/>
    <w:basedOn w:val="Normal"/>
    <w:uiPriority w:val="99"/>
    <w:semiHidden/>
    <w:unhideWhenUsed/>
    <w:rsid w:val="00572222"/>
    <w:pPr>
      <w:spacing w:after="120"/>
      <w:ind w:left="1440"/>
      <w:contextualSpacing/>
    </w:pPr>
  </w:style>
  <w:style w:type="paragraph" w:styleId="Continuarlista5">
    <w:name w:val="List Continue 5"/>
    <w:basedOn w:val="Normal"/>
    <w:uiPriority w:val="99"/>
    <w:semiHidden/>
    <w:unhideWhenUsed/>
    <w:rsid w:val="00572222"/>
    <w:pPr>
      <w:spacing w:after="120"/>
      <w:ind w:left="1800"/>
      <w:contextualSpacing/>
    </w:pPr>
  </w:style>
  <w:style w:type="paragraph" w:styleId="Listaconnmeros">
    <w:name w:val="List Number"/>
    <w:basedOn w:val="Normal"/>
    <w:uiPriority w:val="99"/>
    <w:semiHidden/>
    <w:unhideWhenUsed/>
    <w:rsid w:val="00572222"/>
    <w:pPr>
      <w:numPr>
        <w:numId w:val="6"/>
      </w:numPr>
      <w:contextualSpacing/>
    </w:pPr>
  </w:style>
  <w:style w:type="paragraph" w:styleId="Listaconnmeros2">
    <w:name w:val="List Number 2"/>
    <w:basedOn w:val="Normal"/>
    <w:uiPriority w:val="99"/>
    <w:semiHidden/>
    <w:unhideWhenUsed/>
    <w:rsid w:val="00572222"/>
    <w:pPr>
      <w:numPr>
        <w:numId w:val="7"/>
      </w:numPr>
      <w:contextualSpacing/>
    </w:pPr>
  </w:style>
  <w:style w:type="paragraph" w:styleId="Listaconnmeros3">
    <w:name w:val="List Number 3"/>
    <w:basedOn w:val="Normal"/>
    <w:uiPriority w:val="99"/>
    <w:semiHidden/>
    <w:unhideWhenUsed/>
    <w:rsid w:val="00572222"/>
    <w:pPr>
      <w:numPr>
        <w:numId w:val="8"/>
      </w:numPr>
      <w:contextualSpacing/>
    </w:pPr>
  </w:style>
  <w:style w:type="paragraph" w:styleId="Listaconnmeros4">
    <w:name w:val="List Number 4"/>
    <w:basedOn w:val="Normal"/>
    <w:uiPriority w:val="99"/>
    <w:semiHidden/>
    <w:unhideWhenUsed/>
    <w:rsid w:val="00572222"/>
    <w:pPr>
      <w:numPr>
        <w:numId w:val="9"/>
      </w:numPr>
      <w:contextualSpacing/>
    </w:pPr>
  </w:style>
  <w:style w:type="paragraph" w:styleId="Listaconnmeros5">
    <w:name w:val="List Number 5"/>
    <w:basedOn w:val="Normal"/>
    <w:uiPriority w:val="99"/>
    <w:semiHidden/>
    <w:unhideWhenUsed/>
    <w:rsid w:val="00572222"/>
    <w:pPr>
      <w:numPr>
        <w:numId w:val="10"/>
      </w:numPr>
      <w:contextualSpacing/>
    </w:pPr>
  </w:style>
  <w:style w:type="paragraph" w:styleId="Prrafodelista">
    <w:name w:val="List Paragraph"/>
    <w:basedOn w:val="Normal"/>
    <w:uiPriority w:val="34"/>
    <w:qFormat/>
    <w:rsid w:val="00572222"/>
    <w:pPr>
      <w:ind w:left="720"/>
      <w:contextualSpacing/>
    </w:pPr>
  </w:style>
  <w:style w:type="table" w:styleId="Tabladelista1clara">
    <w:name w:val="List Table 1 Light"/>
    <w:basedOn w:val="Tablanormal"/>
    <w:uiPriority w:val="46"/>
    <w:rsid w:val="0057222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572222"/>
    <w:pPr>
      <w:spacing w:after="0" w:line="240" w:lineRule="auto"/>
    </w:pPr>
    <w:tblPr>
      <w:tblStyleRowBandSize w:val="1"/>
      <w:tblStyleColBandSize w:val="1"/>
    </w:tblPr>
    <w:tblStylePr w:type="firstRow">
      <w:rPr>
        <w:b/>
        <w:bCs/>
      </w:rPr>
      <w:tblPr/>
      <w:tcPr>
        <w:tcBorders>
          <w:bottom w:val="single" w:sz="4" w:space="0" w:color="7C7C7C" w:themeColor="accent1" w:themeTint="99"/>
        </w:tcBorders>
      </w:tcPr>
    </w:tblStylePr>
    <w:tblStylePr w:type="lastRow">
      <w:rPr>
        <w:b/>
        <w:bCs/>
      </w:rPr>
      <w:tblPr/>
      <w:tcPr>
        <w:tcBorders>
          <w:top w:val="sing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Tabladelista1clara-nfasis2">
    <w:name w:val="List Table 1 Light Accent 2"/>
    <w:basedOn w:val="Tablanormal"/>
    <w:uiPriority w:val="46"/>
    <w:rsid w:val="00572222"/>
    <w:pPr>
      <w:spacing w:after="0" w:line="240" w:lineRule="auto"/>
    </w:pPr>
    <w:tblPr>
      <w:tblStyleRowBandSize w:val="1"/>
      <w:tblStyleColBandSize w:val="1"/>
    </w:tblPr>
    <w:tblStylePr w:type="firstRow">
      <w:rPr>
        <w:b/>
        <w:bCs/>
      </w:rPr>
      <w:tblPr/>
      <w:tcPr>
        <w:tcBorders>
          <w:bottom w:val="single" w:sz="4" w:space="0" w:color="EF1D1D" w:themeColor="accent2" w:themeTint="99"/>
        </w:tcBorders>
      </w:tcPr>
    </w:tblStylePr>
    <w:tblStylePr w:type="lastRow">
      <w:rPr>
        <w:b/>
        <w:bCs/>
      </w:rPr>
      <w:tblPr/>
      <w:tcPr>
        <w:tcBorders>
          <w:top w:val="sing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Tabladelista1clara-nfasis3">
    <w:name w:val="List Table 1 Light Accent 3"/>
    <w:basedOn w:val="Tablanormal"/>
    <w:uiPriority w:val="46"/>
    <w:rsid w:val="00572222"/>
    <w:pPr>
      <w:spacing w:after="0" w:line="240" w:lineRule="auto"/>
    </w:pPr>
    <w:tblPr>
      <w:tblStyleRowBandSize w:val="1"/>
      <w:tblStyleColBandSize w:val="1"/>
    </w:tblPr>
    <w:tblStylePr w:type="firstRow">
      <w:rPr>
        <w:b/>
        <w:bCs/>
      </w:rPr>
      <w:tblPr/>
      <w:tcPr>
        <w:tcBorders>
          <w:bottom w:val="single" w:sz="4" w:space="0" w:color="EEEEEE" w:themeColor="accent3" w:themeTint="99"/>
        </w:tcBorders>
      </w:tcPr>
    </w:tblStylePr>
    <w:tblStylePr w:type="lastRow">
      <w:rPr>
        <w:b/>
        <w:bCs/>
      </w:rPr>
      <w:tblPr/>
      <w:tcPr>
        <w:tcBorders>
          <w:top w:val="sing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Tabladelista1clara-nfasis4">
    <w:name w:val="List Table 1 Light Accent 4"/>
    <w:basedOn w:val="Tablanormal"/>
    <w:uiPriority w:val="46"/>
    <w:rsid w:val="00572222"/>
    <w:pPr>
      <w:spacing w:after="0" w:line="240" w:lineRule="auto"/>
    </w:pPr>
    <w:tblPr>
      <w:tblStyleRowBandSize w:val="1"/>
      <w:tblStyleColBandSize w:val="1"/>
    </w:tblPr>
    <w:tblStylePr w:type="firstRow">
      <w:rPr>
        <w:b/>
        <w:bCs/>
      </w:rPr>
      <w:tblPr/>
      <w:tcPr>
        <w:tcBorders>
          <w:bottom w:val="single" w:sz="4" w:space="0" w:color="8D8D8D" w:themeColor="accent4" w:themeTint="99"/>
        </w:tcBorders>
      </w:tcPr>
    </w:tblStylePr>
    <w:tblStylePr w:type="lastRow">
      <w:rPr>
        <w:b/>
        <w:bCs/>
      </w:rPr>
      <w:tblPr/>
      <w:tcPr>
        <w:tcBorders>
          <w:top w:val="sing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Tabladelista1clara-nfasis5">
    <w:name w:val="List Table 1 Light Accent 5"/>
    <w:basedOn w:val="Tablanormal"/>
    <w:uiPriority w:val="46"/>
    <w:rsid w:val="00572222"/>
    <w:pPr>
      <w:spacing w:after="0" w:line="240" w:lineRule="auto"/>
    </w:pPr>
    <w:tblPr>
      <w:tblStyleRowBandSize w:val="1"/>
      <w:tblStyleColBandSize w:val="1"/>
    </w:tblPr>
    <w:tblStylePr w:type="firstRow">
      <w:rPr>
        <w:b/>
        <w:bCs/>
      </w:rPr>
      <w:tblPr/>
      <w:tcPr>
        <w:tcBorders>
          <w:bottom w:val="single" w:sz="4" w:space="0" w:color="EEE1E2" w:themeColor="accent5" w:themeTint="99"/>
        </w:tcBorders>
      </w:tcPr>
    </w:tblStylePr>
    <w:tblStylePr w:type="lastRow">
      <w:rPr>
        <w:b/>
        <w:bCs/>
      </w:rPr>
      <w:tblPr/>
      <w:tcPr>
        <w:tcBorders>
          <w:top w:val="sing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Tabladelista1clara-nfasis6">
    <w:name w:val="List Table 1 Light Accent 6"/>
    <w:basedOn w:val="Tablanormal"/>
    <w:uiPriority w:val="46"/>
    <w:rsid w:val="00572222"/>
    <w:pPr>
      <w:spacing w:after="0" w:line="240" w:lineRule="auto"/>
    </w:pPr>
    <w:tblPr>
      <w:tblStyleRowBandSize w:val="1"/>
      <w:tblStyleColBandSize w:val="1"/>
    </w:tblPr>
    <w:tblStylePr w:type="firstRow">
      <w:rPr>
        <w:b/>
        <w:bCs/>
      </w:rPr>
      <w:tblPr/>
      <w:tcPr>
        <w:tcBorders>
          <w:bottom w:val="single" w:sz="4" w:space="0" w:color="FFFFFF" w:themeColor="accent6" w:themeTint="99"/>
        </w:tcBorders>
      </w:tcPr>
    </w:tblStylePr>
    <w:tblStylePr w:type="lastRow">
      <w:rPr>
        <w:b/>
        <w:bCs/>
      </w:rPr>
      <w:tblPr/>
      <w:tcPr>
        <w:tcBorders>
          <w:top w:val="sing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Tabladelista2">
    <w:name w:val="List Table 2"/>
    <w:basedOn w:val="Tablanormal"/>
    <w:uiPriority w:val="47"/>
    <w:rsid w:val="0057222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572222"/>
    <w:pPr>
      <w:spacing w:after="0" w:line="240" w:lineRule="auto"/>
    </w:pPr>
    <w:tblPr>
      <w:tblStyleRowBandSize w:val="1"/>
      <w:tblStyleColBandSize w:val="1"/>
      <w:tblBorders>
        <w:top w:val="single" w:sz="4" w:space="0" w:color="7C7C7C" w:themeColor="accent1" w:themeTint="99"/>
        <w:bottom w:val="single" w:sz="4" w:space="0" w:color="7C7C7C" w:themeColor="accent1" w:themeTint="99"/>
        <w:insideH w:val="single" w:sz="4" w:space="0" w:color="7C7C7C"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Tabladelista2-nfasis2">
    <w:name w:val="List Table 2 Accent 2"/>
    <w:basedOn w:val="Tablanormal"/>
    <w:uiPriority w:val="47"/>
    <w:rsid w:val="00572222"/>
    <w:pPr>
      <w:spacing w:after="0" w:line="240" w:lineRule="auto"/>
    </w:pPr>
    <w:tblPr>
      <w:tblStyleRowBandSize w:val="1"/>
      <w:tblStyleColBandSize w:val="1"/>
      <w:tblBorders>
        <w:top w:val="single" w:sz="4" w:space="0" w:color="EF1D1D" w:themeColor="accent2" w:themeTint="99"/>
        <w:bottom w:val="single" w:sz="4" w:space="0" w:color="EF1D1D" w:themeColor="accent2" w:themeTint="99"/>
        <w:insideH w:val="single" w:sz="4" w:space="0" w:color="EF1D1D"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Tabladelista2-nfasis3">
    <w:name w:val="List Table 2 Accent 3"/>
    <w:basedOn w:val="Tablanormal"/>
    <w:uiPriority w:val="47"/>
    <w:rsid w:val="00572222"/>
    <w:pPr>
      <w:spacing w:after="0" w:line="240" w:lineRule="auto"/>
    </w:pPr>
    <w:tblPr>
      <w:tblStyleRowBandSize w:val="1"/>
      <w:tblStyleColBandSize w:val="1"/>
      <w:tblBorders>
        <w:top w:val="single" w:sz="4" w:space="0" w:color="EEEEEE" w:themeColor="accent3" w:themeTint="99"/>
        <w:bottom w:val="single" w:sz="4" w:space="0" w:color="EEEEEE" w:themeColor="accent3" w:themeTint="99"/>
        <w:insideH w:val="single" w:sz="4" w:space="0" w:color="EEEE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Tabladelista2-nfasis4">
    <w:name w:val="List Table 2 Accent 4"/>
    <w:basedOn w:val="Tablanormal"/>
    <w:uiPriority w:val="47"/>
    <w:rsid w:val="00572222"/>
    <w:pPr>
      <w:spacing w:after="0" w:line="240" w:lineRule="auto"/>
    </w:pPr>
    <w:tblPr>
      <w:tblStyleRowBandSize w:val="1"/>
      <w:tblStyleColBandSize w:val="1"/>
      <w:tblBorders>
        <w:top w:val="single" w:sz="4" w:space="0" w:color="8D8D8D" w:themeColor="accent4" w:themeTint="99"/>
        <w:bottom w:val="single" w:sz="4" w:space="0" w:color="8D8D8D" w:themeColor="accent4" w:themeTint="99"/>
        <w:insideH w:val="single" w:sz="4" w:space="0" w:color="8D8D8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Tabladelista2-nfasis5">
    <w:name w:val="List Table 2 Accent 5"/>
    <w:basedOn w:val="Tablanormal"/>
    <w:uiPriority w:val="47"/>
    <w:rsid w:val="00572222"/>
    <w:pPr>
      <w:spacing w:after="0" w:line="240" w:lineRule="auto"/>
    </w:pPr>
    <w:tblPr>
      <w:tblStyleRowBandSize w:val="1"/>
      <w:tblStyleColBandSize w:val="1"/>
      <w:tblBorders>
        <w:top w:val="single" w:sz="4" w:space="0" w:color="EEE1E2" w:themeColor="accent5" w:themeTint="99"/>
        <w:bottom w:val="single" w:sz="4" w:space="0" w:color="EEE1E2" w:themeColor="accent5" w:themeTint="99"/>
        <w:insideH w:val="single" w:sz="4" w:space="0" w:color="EEE1E2"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Tabladelista2-nfasis6">
    <w:name w:val="List Table 2 Accent 6"/>
    <w:basedOn w:val="Tablanormal"/>
    <w:uiPriority w:val="47"/>
    <w:rsid w:val="00572222"/>
    <w:pPr>
      <w:spacing w:after="0" w:line="240" w:lineRule="auto"/>
    </w:pPr>
    <w:tblPr>
      <w:tblStyleRowBandSize w:val="1"/>
      <w:tblStyleColBandSize w:val="1"/>
      <w:tblBorders>
        <w:top w:val="single" w:sz="4" w:space="0" w:color="FFFFFF" w:themeColor="accent6" w:themeTint="99"/>
        <w:bottom w:val="single" w:sz="4" w:space="0" w:color="FFFFFF" w:themeColor="accent6" w:themeTint="99"/>
        <w:insideH w:val="single" w:sz="4" w:space="0" w:color="FFFFF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Tabladelista3">
    <w:name w:val="List Table 3"/>
    <w:basedOn w:val="Tablanormal"/>
    <w:uiPriority w:val="48"/>
    <w:rsid w:val="0057222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572222"/>
    <w:pPr>
      <w:spacing w:after="0" w:line="240" w:lineRule="auto"/>
    </w:pPr>
    <w:tblPr>
      <w:tblStyleRowBandSize w:val="1"/>
      <w:tblStyleColBandSize w:val="1"/>
      <w:tblBorders>
        <w:top w:val="single" w:sz="4" w:space="0" w:color="262626" w:themeColor="accent1"/>
        <w:left w:val="single" w:sz="4" w:space="0" w:color="262626" w:themeColor="accent1"/>
        <w:bottom w:val="single" w:sz="4" w:space="0" w:color="262626" w:themeColor="accent1"/>
        <w:right w:val="single" w:sz="4" w:space="0" w:color="262626" w:themeColor="accent1"/>
      </w:tblBorders>
    </w:tblPr>
    <w:tblStylePr w:type="firstRow">
      <w:rPr>
        <w:b/>
        <w:bCs/>
        <w:color w:val="FFFFFF" w:themeColor="background1"/>
      </w:rPr>
      <w:tblPr/>
      <w:tcPr>
        <w:shd w:val="clear" w:color="auto" w:fill="262626" w:themeFill="accent1"/>
      </w:tcPr>
    </w:tblStylePr>
    <w:tblStylePr w:type="lastRow">
      <w:rPr>
        <w:b/>
        <w:bCs/>
      </w:rPr>
      <w:tblPr/>
      <w:tcPr>
        <w:tcBorders>
          <w:top w:val="double" w:sz="4" w:space="0" w:color="2626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2626" w:themeColor="accent1"/>
          <w:right w:val="single" w:sz="4" w:space="0" w:color="262626" w:themeColor="accent1"/>
        </w:tcBorders>
      </w:tcPr>
    </w:tblStylePr>
    <w:tblStylePr w:type="band1Horz">
      <w:tblPr/>
      <w:tcPr>
        <w:tcBorders>
          <w:top w:val="single" w:sz="4" w:space="0" w:color="262626" w:themeColor="accent1"/>
          <w:bottom w:val="single" w:sz="4" w:space="0" w:color="2626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2626" w:themeColor="accent1"/>
          <w:left w:val="nil"/>
        </w:tcBorders>
      </w:tcPr>
    </w:tblStylePr>
    <w:tblStylePr w:type="swCell">
      <w:tblPr/>
      <w:tcPr>
        <w:tcBorders>
          <w:top w:val="double" w:sz="4" w:space="0" w:color="262626" w:themeColor="accent1"/>
          <w:right w:val="nil"/>
        </w:tcBorders>
      </w:tcPr>
    </w:tblStylePr>
  </w:style>
  <w:style w:type="table" w:styleId="Tabladelista3-nfasis2">
    <w:name w:val="List Table 3 Accent 2"/>
    <w:basedOn w:val="Tablanormal"/>
    <w:uiPriority w:val="48"/>
    <w:rsid w:val="00572222"/>
    <w:pPr>
      <w:spacing w:after="0" w:line="240" w:lineRule="auto"/>
    </w:pPr>
    <w:tblPr>
      <w:tblStyleRowBandSize w:val="1"/>
      <w:tblStyleColBandSize w:val="1"/>
      <w:tblBorders>
        <w:top w:val="single" w:sz="4" w:space="0" w:color="650707" w:themeColor="accent2"/>
        <w:left w:val="single" w:sz="4" w:space="0" w:color="650707" w:themeColor="accent2"/>
        <w:bottom w:val="single" w:sz="4" w:space="0" w:color="650707" w:themeColor="accent2"/>
        <w:right w:val="single" w:sz="4" w:space="0" w:color="650707" w:themeColor="accent2"/>
      </w:tblBorders>
    </w:tblPr>
    <w:tblStylePr w:type="firstRow">
      <w:rPr>
        <w:b/>
        <w:bCs/>
        <w:color w:val="FFFFFF" w:themeColor="background1"/>
      </w:rPr>
      <w:tblPr/>
      <w:tcPr>
        <w:shd w:val="clear" w:color="auto" w:fill="650707" w:themeFill="accent2"/>
      </w:tcPr>
    </w:tblStylePr>
    <w:tblStylePr w:type="lastRow">
      <w:rPr>
        <w:b/>
        <w:bCs/>
      </w:rPr>
      <w:tblPr/>
      <w:tcPr>
        <w:tcBorders>
          <w:top w:val="double" w:sz="4" w:space="0" w:color="65070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50707" w:themeColor="accent2"/>
          <w:right w:val="single" w:sz="4" w:space="0" w:color="650707" w:themeColor="accent2"/>
        </w:tcBorders>
      </w:tcPr>
    </w:tblStylePr>
    <w:tblStylePr w:type="band1Horz">
      <w:tblPr/>
      <w:tcPr>
        <w:tcBorders>
          <w:top w:val="single" w:sz="4" w:space="0" w:color="650707" w:themeColor="accent2"/>
          <w:bottom w:val="single" w:sz="4" w:space="0" w:color="65070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50707" w:themeColor="accent2"/>
          <w:left w:val="nil"/>
        </w:tcBorders>
      </w:tcPr>
    </w:tblStylePr>
    <w:tblStylePr w:type="swCell">
      <w:tblPr/>
      <w:tcPr>
        <w:tcBorders>
          <w:top w:val="double" w:sz="4" w:space="0" w:color="650707" w:themeColor="accent2"/>
          <w:right w:val="nil"/>
        </w:tcBorders>
      </w:tcPr>
    </w:tblStylePr>
  </w:style>
  <w:style w:type="table" w:styleId="Tabladelista3-nfasis3">
    <w:name w:val="List Table 3 Accent 3"/>
    <w:basedOn w:val="Tablanormal"/>
    <w:uiPriority w:val="48"/>
    <w:rsid w:val="00572222"/>
    <w:pPr>
      <w:spacing w:after="0" w:line="240" w:lineRule="auto"/>
    </w:pPr>
    <w:tblPr>
      <w:tblStyleRowBandSize w:val="1"/>
      <w:tblStyleColBandSize w:val="1"/>
      <w:tblBorders>
        <w:top w:val="single" w:sz="4" w:space="0" w:color="E3E3E3" w:themeColor="accent3"/>
        <w:left w:val="single" w:sz="4" w:space="0" w:color="E3E3E3" w:themeColor="accent3"/>
        <w:bottom w:val="single" w:sz="4" w:space="0" w:color="E3E3E3" w:themeColor="accent3"/>
        <w:right w:val="single" w:sz="4" w:space="0" w:color="E3E3E3" w:themeColor="accent3"/>
      </w:tblBorders>
    </w:tblPr>
    <w:tblStylePr w:type="firstRow">
      <w:rPr>
        <w:b/>
        <w:bCs/>
        <w:color w:val="FFFFFF" w:themeColor="background1"/>
      </w:rPr>
      <w:tblPr/>
      <w:tcPr>
        <w:shd w:val="clear" w:color="auto" w:fill="E3E3E3" w:themeFill="accent3"/>
      </w:tcPr>
    </w:tblStylePr>
    <w:tblStylePr w:type="lastRow">
      <w:rPr>
        <w:b/>
        <w:bCs/>
      </w:rPr>
      <w:tblPr/>
      <w:tcPr>
        <w:tcBorders>
          <w:top w:val="double" w:sz="4" w:space="0" w:color="E3E3E3"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3E3E3" w:themeColor="accent3"/>
          <w:right w:val="single" w:sz="4" w:space="0" w:color="E3E3E3" w:themeColor="accent3"/>
        </w:tcBorders>
      </w:tcPr>
    </w:tblStylePr>
    <w:tblStylePr w:type="band1Horz">
      <w:tblPr/>
      <w:tcPr>
        <w:tcBorders>
          <w:top w:val="single" w:sz="4" w:space="0" w:color="E3E3E3" w:themeColor="accent3"/>
          <w:bottom w:val="single" w:sz="4" w:space="0" w:color="E3E3E3"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3E3E3" w:themeColor="accent3"/>
          <w:left w:val="nil"/>
        </w:tcBorders>
      </w:tcPr>
    </w:tblStylePr>
    <w:tblStylePr w:type="swCell">
      <w:tblPr/>
      <w:tcPr>
        <w:tcBorders>
          <w:top w:val="double" w:sz="4" w:space="0" w:color="E3E3E3" w:themeColor="accent3"/>
          <w:right w:val="nil"/>
        </w:tcBorders>
      </w:tcPr>
    </w:tblStylePr>
  </w:style>
  <w:style w:type="table" w:styleId="Tabladelista3-nfasis4">
    <w:name w:val="List Table 3 Accent 4"/>
    <w:basedOn w:val="Tablanormal"/>
    <w:uiPriority w:val="48"/>
    <w:rsid w:val="00572222"/>
    <w:pPr>
      <w:spacing w:after="0" w:line="240" w:lineRule="auto"/>
    </w:pPr>
    <w:tblPr>
      <w:tblStyleRowBandSize w:val="1"/>
      <w:tblStyleColBandSize w:val="1"/>
      <w:tblBorders>
        <w:top w:val="single" w:sz="4" w:space="0" w:color="414141" w:themeColor="accent4"/>
        <w:left w:val="single" w:sz="4" w:space="0" w:color="414141" w:themeColor="accent4"/>
        <w:bottom w:val="single" w:sz="4" w:space="0" w:color="414141" w:themeColor="accent4"/>
        <w:right w:val="single" w:sz="4" w:space="0" w:color="414141" w:themeColor="accent4"/>
      </w:tblBorders>
    </w:tblPr>
    <w:tblStylePr w:type="firstRow">
      <w:rPr>
        <w:b/>
        <w:bCs/>
        <w:color w:val="FFFFFF" w:themeColor="background1"/>
      </w:rPr>
      <w:tblPr/>
      <w:tcPr>
        <w:shd w:val="clear" w:color="auto" w:fill="414141" w:themeFill="accent4"/>
      </w:tcPr>
    </w:tblStylePr>
    <w:tblStylePr w:type="lastRow">
      <w:rPr>
        <w:b/>
        <w:bCs/>
      </w:rPr>
      <w:tblPr/>
      <w:tcPr>
        <w:tcBorders>
          <w:top w:val="double" w:sz="4" w:space="0" w:color="414141"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14141" w:themeColor="accent4"/>
          <w:right w:val="single" w:sz="4" w:space="0" w:color="414141" w:themeColor="accent4"/>
        </w:tcBorders>
      </w:tcPr>
    </w:tblStylePr>
    <w:tblStylePr w:type="band1Horz">
      <w:tblPr/>
      <w:tcPr>
        <w:tcBorders>
          <w:top w:val="single" w:sz="4" w:space="0" w:color="414141" w:themeColor="accent4"/>
          <w:bottom w:val="single" w:sz="4" w:space="0" w:color="414141"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14141" w:themeColor="accent4"/>
          <w:left w:val="nil"/>
        </w:tcBorders>
      </w:tcPr>
    </w:tblStylePr>
    <w:tblStylePr w:type="swCell">
      <w:tblPr/>
      <w:tcPr>
        <w:tcBorders>
          <w:top w:val="double" w:sz="4" w:space="0" w:color="414141" w:themeColor="accent4"/>
          <w:right w:val="nil"/>
        </w:tcBorders>
      </w:tcPr>
    </w:tblStylePr>
  </w:style>
  <w:style w:type="table" w:styleId="Tabladelista3-nfasis5">
    <w:name w:val="List Table 3 Accent 5"/>
    <w:basedOn w:val="Tablanormal"/>
    <w:uiPriority w:val="48"/>
    <w:rsid w:val="00572222"/>
    <w:pPr>
      <w:spacing w:after="0" w:line="240" w:lineRule="auto"/>
    </w:pPr>
    <w:tblPr>
      <w:tblStyleRowBandSize w:val="1"/>
      <w:tblStyleColBandSize w:val="1"/>
      <w:tblBorders>
        <w:top w:val="single" w:sz="4" w:space="0" w:color="E4CED0" w:themeColor="accent5"/>
        <w:left w:val="single" w:sz="4" w:space="0" w:color="E4CED0" w:themeColor="accent5"/>
        <w:bottom w:val="single" w:sz="4" w:space="0" w:color="E4CED0" w:themeColor="accent5"/>
        <w:right w:val="single" w:sz="4" w:space="0" w:color="E4CED0" w:themeColor="accent5"/>
      </w:tblBorders>
    </w:tblPr>
    <w:tblStylePr w:type="firstRow">
      <w:rPr>
        <w:b/>
        <w:bCs/>
        <w:color w:val="FFFFFF" w:themeColor="background1"/>
      </w:rPr>
      <w:tblPr/>
      <w:tcPr>
        <w:shd w:val="clear" w:color="auto" w:fill="E4CED0" w:themeFill="accent5"/>
      </w:tcPr>
    </w:tblStylePr>
    <w:tblStylePr w:type="lastRow">
      <w:rPr>
        <w:b/>
        <w:bCs/>
      </w:rPr>
      <w:tblPr/>
      <w:tcPr>
        <w:tcBorders>
          <w:top w:val="double" w:sz="4" w:space="0" w:color="E4CED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4CED0" w:themeColor="accent5"/>
          <w:right w:val="single" w:sz="4" w:space="0" w:color="E4CED0" w:themeColor="accent5"/>
        </w:tcBorders>
      </w:tcPr>
    </w:tblStylePr>
    <w:tblStylePr w:type="band1Horz">
      <w:tblPr/>
      <w:tcPr>
        <w:tcBorders>
          <w:top w:val="single" w:sz="4" w:space="0" w:color="E4CED0" w:themeColor="accent5"/>
          <w:bottom w:val="single" w:sz="4" w:space="0" w:color="E4CED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4CED0" w:themeColor="accent5"/>
          <w:left w:val="nil"/>
        </w:tcBorders>
      </w:tcPr>
    </w:tblStylePr>
    <w:tblStylePr w:type="swCell">
      <w:tblPr/>
      <w:tcPr>
        <w:tcBorders>
          <w:top w:val="double" w:sz="4" w:space="0" w:color="E4CED0" w:themeColor="accent5"/>
          <w:right w:val="nil"/>
        </w:tcBorders>
      </w:tcPr>
    </w:tblStylePr>
  </w:style>
  <w:style w:type="table" w:styleId="Tabladelista3-nfasis6">
    <w:name w:val="List Table 3 Accent 6"/>
    <w:basedOn w:val="Tablanormal"/>
    <w:uiPriority w:val="48"/>
    <w:rsid w:val="00572222"/>
    <w:pPr>
      <w:spacing w:after="0" w:line="240" w:lineRule="auto"/>
    </w:pPr>
    <w:tblPr>
      <w:tblStyleRowBandSize w:val="1"/>
      <w:tblStyleColBandSize w:val="1"/>
      <w:tblBorders>
        <w:top w:val="single" w:sz="4" w:space="0" w:color="FFFFFF" w:themeColor="accent6"/>
        <w:left w:val="single" w:sz="4" w:space="0" w:color="FFFFFF" w:themeColor="accent6"/>
        <w:bottom w:val="single" w:sz="4" w:space="0" w:color="FFFFFF" w:themeColor="accent6"/>
        <w:right w:val="single" w:sz="4" w:space="0" w:color="FFFFFF" w:themeColor="accent6"/>
      </w:tblBorders>
    </w:tblPr>
    <w:tblStylePr w:type="firstRow">
      <w:rPr>
        <w:b/>
        <w:bCs/>
        <w:color w:val="FFFFFF" w:themeColor="background1"/>
      </w:rPr>
      <w:tblPr/>
      <w:tcPr>
        <w:shd w:val="clear" w:color="auto" w:fill="FFFFFF" w:themeFill="accent6"/>
      </w:tcPr>
    </w:tblStylePr>
    <w:tblStylePr w:type="lastRow">
      <w:rPr>
        <w:b/>
        <w:bCs/>
      </w:rPr>
      <w:tblPr/>
      <w:tcPr>
        <w:tcBorders>
          <w:top w:val="double" w:sz="4" w:space="0" w:color="FFFFF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FFFF" w:themeColor="accent6"/>
          <w:right w:val="single" w:sz="4" w:space="0" w:color="FFFFFF" w:themeColor="accent6"/>
        </w:tcBorders>
      </w:tcPr>
    </w:tblStylePr>
    <w:tblStylePr w:type="band1Horz">
      <w:tblPr/>
      <w:tcPr>
        <w:tcBorders>
          <w:top w:val="single" w:sz="4" w:space="0" w:color="FFFFFF" w:themeColor="accent6"/>
          <w:bottom w:val="single" w:sz="4" w:space="0" w:color="FFFFF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FFFF" w:themeColor="accent6"/>
          <w:left w:val="nil"/>
        </w:tcBorders>
      </w:tcPr>
    </w:tblStylePr>
    <w:tblStylePr w:type="swCell">
      <w:tblPr/>
      <w:tcPr>
        <w:tcBorders>
          <w:top w:val="double" w:sz="4" w:space="0" w:color="FFFFFF" w:themeColor="accent6"/>
          <w:right w:val="nil"/>
        </w:tcBorders>
      </w:tcPr>
    </w:tblStylePr>
  </w:style>
  <w:style w:type="table" w:styleId="Tabladelista4">
    <w:name w:val="List Table 4"/>
    <w:basedOn w:val="Tablanormal"/>
    <w:uiPriority w:val="49"/>
    <w:rsid w:val="0057222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572222"/>
    <w:pPr>
      <w:spacing w:after="0" w:line="240" w:lineRule="auto"/>
    </w:pPr>
    <w:tblPr>
      <w:tblStyleRowBandSize w:val="1"/>
      <w:tblStyleColBandSize w:val="1"/>
      <w:tblBorders>
        <w:top w:val="single" w:sz="4" w:space="0" w:color="7C7C7C" w:themeColor="accent1" w:themeTint="99"/>
        <w:left w:val="single" w:sz="4" w:space="0" w:color="7C7C7C" w:themeColor="accent1" w:themeTint="99"/>
        <w:bottom w:val="single" w:sz="4" w:space="0" w:color="7C7C7C" w:themeColor="accent1" w:themeTint="99"/>
        <w:right w:val="single" w:sz="4" w:space="0" w:color="7C7C7C" w:themeColor="accent1" w:themeTint="99"/>
        <w:insideH w:val="single" w:sz="4" w:space="0" w:color="7C7C7C" w:themeColor="accent1" w:themeTint="99"/>
      </w:tblBorders>
    </w:tblPr>
    <w:tblStylePr w:type="firstRow">
      <w:rPr>
        <w:b/>
        <w:bCs/>
        <w:color w:val="FFFFFF" w:themeColor="background1"/>
      </w:rPr>
      <w:tblPr/>
      <w:tcPr>
        <w:tcBorders>
          <w:top w:val="single" w:sz="4" w:space="0" w:color="262626" w:themeColor="accent1"/>
          <w:left w:val="single" w:sz="4" w:space="0" w:color="262626" w:themeColor="accent1"/>
          <w:bottom w:val="single" w:sz="4" w:space="0" w:color="262626" w:themeColor="accent1"/>
          <w:right w:val="single" w:sz="4" w:space="0" w:color="262626" w:themeColor="accent1"/>
          <w:insideH w:val="nil"/>
        </w:tcBorders>
        <w:shd w:val="clear" w:color="auto" w:fill="262626" w:themeFill="accent1"/>
      </w:tcPr>
    </w:tblStylePr>
    <w:tblStylePr w:type="lastRow">
      <w:rPr>
        <w:b/>
        <w:bCs/>
      </w:rPr>
      <w:tblPr/>
      <w:tcPr>
        <w:tcBorders>
          <w:top w:val="double" w:sz="4" w:space="0" w:color="7C7C7C" w:themeColor="accent1" w:themeTint="99"/>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Tabladelista4-nfasis2">
    <w:name w:val="List Table 4 Accent 2"/>
    <w:basedOn w:val="Tablanormal"/>
    <w:uiPriority w:val="49"/>
    <w:rsid w:val="00572222"/>
    <w:pPr>
      <w:spacing w:after="0" w:line="240" w:lineRule="auto"/>
    </w:pPr>
    <w:tblPr>
      <w:tblStyleRowBandSize w:val="1"/>
      <w:tblStyleColBandSize w:val="1"/>
      <w:tblBorders>
        <w:top w:val="single" w:sz="4" w:space="0" w:color="EF1D1D" w:themeColor="accent2" w:themeTint="99"/>
        <w:left w:val="single" w:sz="4" w:space="0" w:color="EF1D1D" w:themeColor="accent2" w:themeTint="99"/>
        <w:bottom w:val="single" w:sz="4" w:space="0" w:color="EF1D1D" w:themeColor="accent2" w:themeTint="99"/>
        <w:right w:val="single" w:sz="4" w:space="0" w:color="EF1D1D" w:themeColor="accent2" w:themeTint="99"/>
        <w:insideH w:val="single" w:sz="4" w:space="0" w:color="EF1D1D" w:themeColor="accent2" w:themeTint="99"/>
      </w:tblBorders>
    </w:tblPr>
    <w:tblStylePr w:type="firstRow">
      <w:rPr>
        <w:b/>
        <w:bCs/>
        <w:color w:val="FFFFFF" w:themeColor="background1"/>
      </w:rPr>
      <w:tblPr/>
      <w:tcPr>
        <w:tcBorders>
          <w:top w:val="single" w:sz="4" w:space="0" w:color="650707" w:themeColor="accent2"/>
          <w:left w:val="single" w:sz="4" w:space="0" w:color="650707" w:themeColor="accent2"/>
          <w:bottom w:val="single" w:sz="4" w:space="0" w:color="650707" w:themeColor="accent2"/>
          <w:right w:val="single" w:sz="4" w:space="0" w:color="650707" w:themeColor="accent2"/>
          <w:insideH w:val="nil"/>
        </w:tcBorders>
        <w:shd w:val="clear" w:color="auto" w:fill="650707" w:themeFill="accent2"/>
      </w:tcPr>
    </w:tblStylePr>
    <w:tblStylePr w:type="lastRow">
      <w:rPr>
        <w:b/>
        <w:bCs/>
      </w:rPr>
      <w:tblPr/>
      <w:tcPr>
        <w:tcBorders>
          <w:top w:val="double" w:sz="4" w:space="0" w:color="EF1D1D" w:themeColor="accent2" w:themeTint="99"/>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Tabladelista4-nfasis3">
    <w:name w:val="List Table 4 Accent 3"/>
    <w:basedOn w:val="Tablanormal"/>
    <w:uiPriority w:val="49"/>
    <w:rsid w:val="00572222"/>
    <w:pPr>
      <w:spacing w:after="0" w:line="240" w:lineRule="auto"/>
    </w:pPr>
    <w:tblPr>
      <w:tblStyleRowBandSize w:val="1"/>
      <w:tblStyleColBandSize w:val="1"/>
      <w:tblBorders>
        <w:top w:val="single" w:sz="4" w:space="0" w:color="EEEEEE" w:themeColor="accent3" w:themeTint="99"/>
        <w:left w:val="single" w:sz="4" w:space="0" w:color="EEEEEE" w:themeColor="accent3" w:themeTint="99"/>
        <w:bottom w:val="single" w:sz="4" w:space="0" w:color="EEEEEE" w:themeColor="accent3" w:themeTint="99"/>
        <w:right w:val="single" w:sz="4" w:space="0" w:color="EEEEEE" w:themeColor="accent3" w:themeTint="99"/>
        <w:insideH w:val="single" w:sz="4" w:space="0" w:color="EEEEEE" w:themeColor="accent3" w:themeTint="99"/>
      </w:tblBorders>
    </w:tblPr>
    <w:tblStylePr w:type="firstRow">
      <w:rPr>
        <w:b/>
        <w:bCs/>
        <w:color w:val="FFFFFF" w:themeColor="background1"/>
      </w:rPr>
      <w:tblPr/>
      <w:tcPr>
        <w:tcBorders>
          <w:top w:val="single" w:sz="4" w:space="0" w:color="E3E3E3" w:themeColor="accent3"/>
          <w:left w:val="single" w:sz="4" w:space="0" w:color="E3E3E3" w:themeColor="accent3"/>
          <w:bottom w:val="single" w:sz="4" w:space="0" w:color="E3E3E3" w:themeColor="accent3"/>
          <w:right w:val="single" w:sz="4" w:space="0" w:color="E3E3E3" w:themeColor="accent3"/>
          <w:insideH w:val="nil"/>
        </w:tcBorders>
        <w:shd w:val="clear" w:color="auto" w:fill="E3E3E3" w:themeFill="accent3"/>
      </w:tcPr>
    </w:tblStylePr>
    <w:tblStylePr w:type="lastRow">
      <w:rPr>
        <w:b/>
        <w:bCs/>
      </w:rPr>
      <w:tblPr/>
      <w:tcPr>
        <w:tcBorders>
          <w:top w:val="double" w:sz="4" w:space="0" w:color="EEEEEE" w:themeColor="accent3" w:themeTint="99"/>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Tabladelista4-nfasis4">
    <w:name w:val="List Table 4 Accent 4"/>
    <w:basedOn w:val="Tablanormal"/>
    <w:uiPriority w:val="49"/>
    <w:rsid w:val="00572222"/>
    <w:pPr>
      <w:spacing w:after="0" w:line="240" w:lineRule="auto"/>
    </w:pPr>
    <w:tblPr>
      <w:tblStyleRowBandSize w:val="1"/>
      <w:tblStyleColBandSize w:val="1"/>
      <w:tblBorders>
        <w:top w:val="single" w:sz="4" w:space="0" w:color="8D8D8D" w:themeColor="accent4" w:themeTint="99"/>
        <w:left w:val="single" w:sz="4" w:space="0" w:color="8D8D8D" w:themeColor="accent4" w:themeTint="99"/>
        <w:bottom w:val="single" w:sz="4" w:space="0" w:color="8D8D8D" w:themeColor="accent4" w:themeTint="99"/>
        <w:right w:val="single" w:sz="4" w:space="0" w:color="8D8D8D" w:themeColor="accent4" w:themeTint="99"/>
        <w:insideH w:val="single" w:sz="4" w:space="0" w:color="8D8D8D" w:themeColor="accent4" w:themeTint="99"/>
      </w:tblBorders>
    </w:tblPr>
    <w:tblStylePr w:type="firstRow">
      <w:rPr>
        <w:b/>
        <w:bCs/>
        <w:color w:val="FFFFFF" w:themeColor="background1"/>
      </w:rPr>
      <w:tblPr/>
      <w:tcPr>
        <w:tcBorders>
          <w:top w:val="single" w:sz="4" w:space="0" w:color="414141" w:themeColor="accent4"/>
          <w:left w:val="single" w:sz="4" w:space="0" w:color="414141" w:themeColor="accent4"/>
          <w:bottom w:val="single" w:sz="4" w:space="0" w:color="414141" w:themeColor="accent4"/>
          <w:right w:val="single" w:sz="4" w:space="0" w:color="414141" w:themeColor="accent4"/>
          <w:insideH w:val="nil"/>
        </w:tcBorders>
        <w:shd w:val="clear" w:color="auto" w:fill="414141" w:themeFill="accent4"/>
      </w:tcPr>
    </w:tblStylePr>
    <w:tblStylePr w:type="lastRow">
      <w:rPr>
        <w:b/>
        <w:bCs/>
      </w:rPr>
      <w:tblPr/>
      <w:tcPr>
        <w:tcBorders>
          <w:top w:val="double" w:sz="4" w:space="0" w:color="8D8D8D" w:themeColor="accent4" w:themeTint="99"/>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Tabladelista4-nfasis5">
    <w:name w:val="List Table 4 Accent 5"/>
    <w:basedOn w:val="Tablanormal"/>
    <w:uiPriority w:val="49"/>
    <w:rsid w:val="00572222"/>
    <w:pPr>
      <w:spacing w:after="0" w:line="240" w:lineRule="auto"/>
    </w:pPr>
    <w:tblPr>
      <w:tblStyleRowBandSize w:val="1"/>
      <w:tblStyleColBandSize w:val="1"/>
      <w:tblBorders>
        <w:top w:val="single" w:sz="4" w:space="0" w:color="EEE1E2" w:themeColor="accent5" w:themeTint="99"/>
        <w:left w:val="single" w:sz="4" w:space="0" w:color="EEE1E2" w:themeColor="accent5" w:themeTint="99"/>
        <w:bottom w:val="single" w:sz="4" w:space="0" w:color="EEE1E2" w:themeColor="accent5" w:themeTint="99"/>
        <w:right w:val="single" w:sz="4" w:space="0" w:color="EEE1E2" w:themeColor="accent5" w:themeTint="99"/>
        <w:insideH w:val="single" w:sz="4" w:space="0" w:color="EEE1E2" w:themeColor="accent5" w:themeTint="99"/>
      </w:tblBorders>
    </w:tblPr>
    <w:tblStylePr w:type="firstRow">
      <w:rPr>
        <w:b/>
        <w:bCs/>
        <w:color w:val="FFFFFF" w:themeColor="background1"/>
      </w:rPr>
      <w:tblPr/>
      <w:tcPr>
        <w:tcBorders>
          <w:top w:val="single" w:sz="4" w:space="0" w:color="E4CED0" w:themeColor="accent5"/>
          <w:left w:val="single" w:sz="4" w:space="0" w:color="E4CED0" w:themeColor="accent5"/>
          <w:bottom w:val="single" w:sz="4" w:space="0" w:color="E4CED0" w:themeColor="accent5"/>
          <w:right w:val="single" w:sz="4" w:space="0" w:color="E4CED0" w:themeColor="accent5"/>
          <w:insideH w:val="nil"/>
        </w:tcBorders>
        <w:shd w:val="clear" w:color="auto" w:fill="E4CED0" w:themeFill="accent5"/>
      </w:tcPr>
    </w:tblStylePr>
    <w:tblStylePr w:type="lastRow">
      <w:rPr>
        <w:b/>
        <w:bCs/>
      </w:rPr>
      <w:tblPr/>
      <w:tcPr>
        <w:tcBorders>
          <w:top w:val="double" w:sz="4" w:space="0" w:color="EEE1E2" w:themeColor="accent5" w:themeTint="99"/>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Tabladelista4-nfasis6">
    <w:name w:val="List Table 4 Accent 6"/>
    <w:basedOn w:val="Tablanormal"/>
    <w:uiPriority w:val="49"/>
    <w:rsid w:val="00572222"/>
    <w:pPr>
      <w:spacing w:after="0" w:line="240" w:lineRule="auto"/>
    </w:pPr>
    <w:tblPr>
      <w:tblStyleRowBandSize w:val="1"/>
      <w:tblStyleColBandSize w:val="1"/>
      <w:tblBorders>
        <w:top w:val="single" w:sz="4" w:space="0" w:color="FFFFFF" w:themeColor="accent6" w:themeTint="99"/>
        <w:left w:val="single" w:sz="4" w:space="0" w:color="FFFFFF" w:themeColor="accent6" w:themeTint="99"/>
        <w:bottom w:val="single" w:sz="4" w:space="0" w:color="FFFFFF" w:themeColor="accent6" w:themeTint="99"/>
        <w:right w:val="single" w:sz="4" w:space="0" w:color="FFFFFF" w:themeColor="accent6" w:themeTint="99"/>
        <w:insideH w:val="single" w:sz="4" w:space="0" w:color="FFFFFF" w:themeColor="accent6" w:themeTint="99"/>
      </w:tblBorders>
    </w:tblPr>
    <w:tblStylePr w:type="firstRow">
      <w:rPr>
        <w:b/>
        <w:bCs/>
        <w:color w:val="FFFFFF" w:themeColor="background1"/>
      </w:rPr>
      <w:tblPr/>
      <w:tcPr>
        <w:tcBorders>
          <w:top w:val="single" w:sz="4" w:space="0" w:color="FFFFFF" w:themeColor="accent6"/>
          <w:left w:val="single" w:sz="4" w:space="0" w:color="FFFFFF" w:themeColor="accent6"/>
          <w:bottom w:val="single" w:sz="4" w:space="0" w:color="FFFFFF" w:themeColor="accent6"/>
          <w:right w:val="single" w:sz="4" w:space="0" w:color="FFFFFF" w:themeColor="accent6"/>
          <w:insideH w:val="nil"/>
        </w:tcBorders>
        <w:shd w:val="clear" w:color="auto" w:fill="FFFFFF" w:themeFill="accent6"/>
      </w:tcPr>
    </w:tblStylePr>
    <w:tblStylePr w:type="lastRow">
      <w:rPr>
        <w:b/>
        <w:bCs/>
      </w:rPr>
      <w:tblPr/>
      <w:tcPr>
        <w:tcBorders>
          <w:top w:val="double" w:sz="4" w:space="0" w:color="FFFFFF" w:themeColor="accent6" w:themeTint="99"/>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Tabladelista5oscura">
    <w:name w:val="List Table 5 Dark"/>
    <w:basedOn w:val="Tablanormal"/>
    <w:uiPriority w:val="50"/>
    <w:rsid w:val="0057222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572222"/>
    <w:pPr>
      <w:spacing w:after="0" w:line="240" w:lineRule="auto"/>
    </w:pPr>
    <w:rPr>
      <w:color w:val="FFFFFF" w:themeColor="background1"/>
    </w:rPr>
    <w:tblPr>
      <w:tblStyleRowBandSize w:val="1"/>
      <w:tblStyleColBandSize w:val="1"/>
      <w:tblBorders>
        <w:top w:val="single" w:sz="24" w:space="0" w:color="262626" w:themeColor="accent1"/>
        <w:left w:val="single" w:sz="24" w:space="0" w:color="262626" w:themeColor="accent1"/>
        <w:bottom w:val="single" w:sz="24" w:space="0" w:color="262626" w:themeColor="accent1"/>
        <w:right w:val="single" w:sz="24" w:space="0" w:color="262626" w:themeColor="accent1"/>
      </w:tblBorders>
    </w:tblPr>
    <w:tcPr>
      <w:shd w:val="clear" w:color="auto" w:fill="2626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572222"/>
    <w:pPr>
      <w:spacing w:after="0" w:line="240" w:lineRule="auto"/>
    </w:pPr>
    <w:rPr>
      <w:color w:val="FFFFFF" w:themeColor="background1"/>
    </w:rPr>
    <w:tblPr>
      <w:tblStyleRowBandSize w:val="1"/>
      <w:tblStyleColBandSize w:val="1"/>
      <w:tblBorders>
        <w:top w:val="single" w:sz="24" w:space="0" w:color="650707" w:themeColor="accent2"/>
        <w:left w:val="single" w:sz="24" w:space="0" w:color="650707" w:themeColor="accent2"/>
        <w:bottom w:val="single" w:sz="24" w:space="0" w:color="650707" w:themeColor="accent2"/>
        <w:right w:val="single" w:sz="24" w:space="0" w:color="650707" w:themeColor="accent2"/>
      </w:tblBorders>
    </w:tblPr>
    <w:tcPr>
      <w:shd w:val="clear" w:color="auto" w:fill="65070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572222"/>
    <w:pPr>
      <w:spacing w:after="0" w:line="240" w:lineRule="auto"/>
    </w:pPr>
    <w:rPr>
      <w:color w:val="FFFFFF" w:themeColor="background1"/>
    </w:rPr>
    <w:tblPr>
      <w:tblStyleRowBandSize w:val="1"/>
      <w:tblStyleColBandSize w:val="1"/>
      <w:tblBorders>
        <w:top w:val="single" w:sz="24" w:space="0" w:color="E3E3E3" w:themeColor="accent3"/>
        <w:left w:val="single" w:sz="24" w:space="0" w:color="E3E3E3" w:themeColor="accent3"/>
        <w:bottom w:val="single" w:sz="24" w:space="0" w:color="E3E3E3" w:themeColor="accent3"/>
        <w:right w:val="single" w:sz="24" w:space="0" w:color="E3E3E3" w:themeColor="accent3"/>
      </w:tblBorders>
    </w:tblPr>
    <w:tcPr>
      <w:shd w:val="clear" w:color="auto" w:fill="E3E3E3"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572222"/>
    <w:pPr>
      <w:spacing w:after="0" w:line="240" w:lineRule="auto"/>
    </w:pPr>
    <w:rPr>
      <w:color w:val="FFFFFF" w:themeColor="background1"/>
    </w:rPr>
    <w:tblPr>
      <w:tblStyleRowBandSize w:val="1"/>
      <w:tblStyleColBandSize w:val="1"/>
      <w:tblBorders>
        <w:top w:val="single" w:sz="24" w:space="0" w:color="414141" w:themeColor="accent4"/>
        <w:left w:val="single" w:sz="24" w:space="0" w:color="414141" w:themeColor="accent4"/>
        <w:bottom w:val="single" w:sz="24" w:space="0" w:color="414141" w:themeColor="accent4"/>
        <w:right w:val="single" w:sz="24" w:space="0" w:color="414141" w:themeColor="accent4"/>
      </w:tblBorders>
    </w:tblPr>
    <w:tcPr>
      <w:shd w:val="clear" w:color="auto" w:fill="414141"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572222"/>
    <w:pPr>
      <w:spacing w:after="0" w:line="240" w:lineRule="auto"/>
    </w:pPr>
    <w:rPr>
      <w:color w:val="FFFFFF" w:themeColor="background1"/>
    </w:rPr>
    <w:tblPr>
      <w:tblStyleRowBandSize w:val="1"/>
      <w:tblStyleColBandSize w:val="1"/>
      <w:tblBorders>
        <w:top w:val="single" w:sz="24" w:space="0" w:color="E4CED0" w:themeColor="accent5"/>
        <w:left w:val="single" w:sz="24" w:space="0" w:color="E4CED0" w:themeColor="accent5"/>
        <w:bottom w:val="single" w:sz="24" w:space="0" w:color="E4CED0" w:themeColor="accent5"/>
        <w:right w:val="single" w:sz="24" w:space="0" w:color="E4CED0" w:themeColor="accent5"/>
      </w:tblBorders>
    </w:tblPr>
    <w:tcPr>
      <w:shd w:val="clear" w:color="auto" w:fill="E4CED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572222"/>
    <w:pPr>
      <w:spacing w:after="0" w:line="240" w:lineRule="auto"/>
    </w:pPr>
    <w:rPr>
      <w:color w:val="FFFFFF" w:themeColor="background1"/>
    </w:rPr>
    <w:tblPr>
      <w:tblStyleRowBandSize w:val="1"/>
      <w:tblStyleColBandSize w:val="1"/>
      <w:tblBorders>
        <w:top w:val="single" w:sz="24" w:space="0" w:color="FFFFFF" w:themeColor="accent6"/>
        <w:left w:val="single" w:sz="24" w:space="0" w:color="FFFFFF" w:themeColor="accent6"/>
        <w:bottom w:val="single" w:sz="24" w:space="0" w:color="FFFFFF" w:themeColor="accent6"/>
        <w:right w:val="single" w:sz="24" w:space="0" w:color="FFFFFF" w:themeColor="accent6"/>
      </w:tblBorders>
    </w:tblPr>
    <w:tcPr>
      <w:shd w:val="clear" w:color="auto" w:fill="FFFFFF"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57222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572222"/>
    <w:pPr>
      <w:spacing w:after="0" w:line="240" w:lineRule="auto"/>
    </w:pPr>
    <w:rPr>
      <w:color w:val="1C1C1C" w:themeColor="accent1" w:themeShade="BF"/>
    </w:rPr>
    <w:tblPr>
      <w:tblStyleRowBandSize w:val="1"/>
      <w:tblStyleColBandSize w:val="1"/>
      <w:tblBorders>
        <w:top w:val="single" w:sz="4" w:space="0" w:color="262626" w:themeColor="accent1"/>
        <w:bottom w:val="single" w:sz="4" w:space="0" w:color="262626" w:themeColor="accent1"/>
      </w:tblBorders>
    </w:tblPr>
    <w:tblStylePr w:type="firstRow">
      <w:rPr>
        <w:b/>
        <w:bCs/>
      </w:rPr>
      <w:tblPr/>
      <w:tcPr>
        <w:tcBorders>
          <w:bottom w:val="single" w:sz="4" w:space="0" w:color="262626" w:themeColor="accent1"/>
        </w:tcBorders>
      </w:tcPr>
    </w:tblStylePr>
    <w:tblStylePr w:type="lastRow">
      <w:rPr>
        <w:b/>
        <w:bCs/>
      </w:rPr>
      <w:tblPr/>
      <w:tcPr>
        <w:tcBorders>
          <w:top w:val="double" w:sz="4" w:space="0" w:color="262626" w:themeColor="accent1"/>
        </w:tcBorders>
      </w:tcPr>
    </w:tblStylePr>
    <w:tblStylePr w:type="firstCol">
      <w:rPr>
        <w:b/>
        <w:bCs/>
      </w:rPr>
    </w:tblStylePr>
    <w:tblStylePr w:type="lastCol">
      <w:rPr>
        <w:b/>
        <w:bCs/>
      </w:rPr>
    </w:tblStylePr>
    <w:tblStylePr w:type="band1Vert">
      <w:tblPr/>
      <w:tcPr>
        <w:shd w:val="clear" w:color="auto" w:fill="D3D3D3" w:themeFill="accent1" w:themeFillTint="33"/>
      </w:tcPr>
    </w:tblStylePr>
    <w:tblStylePr w:type="band1Horz">
      <w:tblPr/>
      <w:tcPr>
        <w:shd w:val="clear" w:color="auto" w:fill="D3D3D3" w:themeFill="accent1" w:themeFillTint="33"/>
      </w:tcPr>
    </w:tblStylePr>
  </w:style>
  <w:style w:type="table" w:styleId="Tabladelista6concolores-nfasis2">
    <w:name w:val="List Table 6 Colorful Accent 2"/>
    <w:basedOn w:val="Tablanormal"/>
    <w:uiPriority w:val="51"/>
    <w:rsid w:val="00572222"/>
    <w:pPr>
      <w:spacing w:after="0" w:line="240" w:lineRule="auto"/>
    </w:pPr>
    <w:rPr>
      <w:color w:val="4B0505" w:themeColor="accent2" w:themeShade="BF"/>
    </w:rPr>
    <w:tblPr>
      <w:tblStyleRowBandSize w:val="1"/>
      <w:tblStyleColBandSize w:val="1"/>
      <w:tblBorders>
        <w:top w:val="single" w:sz="4" w:space="0" w:color="650707" w:themeColor="accent2"/>
        <w:bottom w:val="single" w:sz="4" w:space="0" w:color="650707" w:themeColor="accent2"/>
      </w:tblBorders>
    </w:tblPr>
    <w:tblStylePr w:type="firstRow">
      <w:rPr>
        <w:b/>
        <w:bCs/>
      </w:rPr>
      <w:tblPr/>
      <w:tcPr>
        <w:tcBorders>
          <w:bottom w:val="single" w:sz="4" w:space="0" w:color="650707" w:themeColor="accent2"/>
        </w:tcBorders>
      </w:tcPr>
    </w:tblStylePr>
    <w:tblStylePr w:type="lastRow">
      <w:rPr>
        <w:b/>
        <w:bCs/>
      </w:rPr>
      <w:tblPr/>
      <w:tcPr>
        <w:tcBorders>
          <w:top w:val="double" w:sz="4" w:space="0" w:color="650707" w:themeColor="accent2"/>
        </w:tcBorders>
      </w:tcPr>
    </w:tblStylePr>
    <w:tblStylePr w:type="firstCol">
      <w:rPr>
        <w:b/>
        <w:bCs/>
      </w:rPr>
    </w:tblStylePr>
    <w:tblStylePr w:type="lastCol">
      <w:rPr>
        <w:b/>
        <w:bCs/>
      </w:rPr>
    </w:tblStylePr>
    <w:tblStylePr w:type="band1Vert">
      <w:tblPr/>
      <w:tcPr>
        <w:shd w:val="clear" w:color="auto" w:fill="F9B3B3" w:themeFill="accent2" w:themeFillTint="33"/>
      </w:tcPr>
    </w:tblStylePr>
    <w:tblStylePr w:type="band1Horz">
      <w:tblPr/>
      <w:tcPr>
        <w:shd w:val="clear" w:color="auto" w:fill="F9B3B3" w:themeFill="accent2" w:themeFillTint="33"/>
      </w:tcPr>
    </w:tblStylePr>
  </w:style>
  <w:style w:type="table" w:styleId="Tabladelista6concolores-nfasis3">
    <w:name w:val="List Table 6 Colorful Accent 3"/>
    <w:basedOn w:val="Tablanormal"/>
    <w:uiPriority w:val="51"/>
    <w:rsid w:val="00572222"/>
    <w:pPr>
      <w:spacing w:after="0" w:line="240" w:lineRule="auto"/>
    </w:pPr>
    <w:rPr>
      <w:color w:val="AAAAAA" w:themeColor="accent3" w:themeShade="BF"/>
    </w:rPr>
    <w:tblPr>
      <w:tblStyleRowBandSize w:val="1"/>
      <w:tblStyleColBandSize w:val="1"/>
      <w:tblBorders>
        <w:top w:val="single" w:sz="4" w:space="0" w:color="E3E3E3" w:themeColor="accent3"/>
        <w:bottom w:val="single" w:sz="4" w:space="0" w:color="E3E3E3" w:themeColor="accent3"/>
      </w:tblBorders>
    </w:tblPr>
    <w:tblStylePr w:type="firstRow">
      <w:rPr>
        <w:b/>
        <w:bCs/>
      </w:rPr>
      <w:tblPr/>
      <w:tcPr>
        <w:tcBorders>
          <w:bottom w:val="single" w:sz="4" w:space="0" w:color="E3E3E3" w:themeColor="accent3"/>
        </w:tcBorders>
      </w:tcPr>
    </w:tblStylePr>
    <w:tblStylePr w:type="lastRow">
      <w:rPr>
        <w:b/>
        <w:bCs/>
      </w:rPr>
      <w:tblPr/>
      <w:tcPr>
        <w:tcBorders>
          <w:top w:val="double" w:sz="4" w:space="0" w:color="E3E3E3" w:themeColor="accent3"/>
        </w:tcBorders>
      </w:tcPr>
    </w:tblStylePr>
    <w:tblStylePr w:type="firstCol">
      <w:rPr>
        <w:b/>
        <w:bCs/>
      </w:rPr>
    </w:tblStylePr>
    <w:tblStylePr w:type="lastCol">
      <w:rPr>
        <w:b/>
        <w:bCs/>
      </w:rPr>
    </w:tblStylePr>
    <w:tblStylePr w:type="band1Vert">
      <w:tblPr/>
      <w:tcPr>
        <w:shd w:val="clear" w:color="auto" w:fill="F9F9F9" w:themeFill="accent3" w:themeFillTint="33"/>
      </w:tcPr>
    </w:tblStylePr>
    <w:tblStylePr w:type="band1Horz">
      <w:tblPr/>
      <w:tcPr>
        <w:shd w:val="clear" w:color="auto" w:fill="F9F9F9" w:themeFill="accent3" w:themeFillTint="33"/>
      </w:tcPr>
    </w:tblStylePr>
  </w:style>
  <w:style w:type="table" w:styleId="Tabladelista6concolores-nfasis4">
    <w:name w:val="List Table 6 Colorful Accent 4"/>
    <w:basedOn w:val="Tablanormal"/>
    <w:uiPriority w:val="51"/>
    <w:rsid w:val="00572222"/>
    <w:pPr>
      <w:spacing w:after="0" w:line="240" w:lineRule="auto"/>
    </w:pPr>
    <w:rPr>
      <w:color w:val="303030" w:themeColor="accent4" w:themeShade="BF"/>
    </w:rPr>
    <w:tblPr>
      <w:tblStyleRowBandSize w:val="1"/>
      <w:tblStyleColBandSize w:val="1"/>
      <w:tblBorders>
        <w:top w:val="single" w:sz="4" w:space="0" w:color="414141" w:themeColor="accent4"/>
        <w:bottom w:val="single" w:sz="4" w:space="0" w:color="414141" w:themeColor="accent4"/>
      </w:tblBorders>
    </w:tblPr>
    <w:tblStylePr w:type="firstRow">
      <w:rPr>
        <w:b/>
        <w:bCs/>
      </w:rPr>
      <w:tblPr/>
      <w:tcPr>
        <w:tcBorders>
          <w:bottom w:val="single" w:sz="4" w:space="0" w:color="414141" w:themeColor="accent4"/>
        </w:tcBorders>
      </w:tcPr>
    </w:tblStylePr>
    <w:tblStylePr w:type="lastRow">
      <w:rPr>
        <w:b/>
        <w:bCs/>
      </w:rPr>
      <w:tblPr/>
      <w:tcPr>
        <w:tcBorders>
          <w:top w:val="double" w:sz="4" w:space="0" w:color="414141" w:themeColor="accent4"/>
        </w:tcBorders>
      </w:tcPr>
    </w:tblStylePr>
    <w:tblStylePr w:type="firstCol">
      <w:rPr>
        <w:b/>
        <w:bCs/>
      </w:rPr>
    </w:tblStylePr>
    <w:tblStylePr w:type="lastCol">
      <w:rPr>
        <w:b/>
        <w:bCs/>
      </w:rPr>
    </w:tblStylePr>
    <w:tblStylePr w:type="band1Vert">
      <w:tblPr/>
      <w:tcPr>
        <w:shd w:val="clear" w:color="auto" w:fill="D9D9D9" w:themeFill="accent4" w:themeFillTint="33"/>
      </w:tcPr>
    </w:tblStylePr>
    <w:tblStylePr w:type="band1Horz">
      <w:tblPr/>
      <w:tcPr>
        <w:shd w:val="clear" w:color="auto" w:fill="D9D9D9" w:themeFill="accent4" w:themeFillTint="33"/>
      </w:tcPr>
    </w:tblStylePr>
  </w:style>
  <w:style w:type="table" w:styleId="Tabladelista6concolores-nfasis5">
    <w:name w:val="List Table 6 Colorful Accent 5"/>
    <w:basedOn w:val="Tablanormal"/>
    <w:uiPriority w:val="51"/>
    <w:rsid w:val="00572222"/>
    <w:pPr>
      <w:spacing w:after="0" w:line="240" w:lineRule="auto"/>
    </w:pPr>
    <w:rPr>
      <w:color w:val="BD878C" w:themeColor="accent5" w:themeShade="BF"/>
    </w:rPr>
    <w:tblPr>
      <w:tblStyleRowBandSize w:val="1"/>
      <w:tblStyleColBandSize w:val="1"/>
      <w:tblBorders>
        <w:top w:val="single" w:sz="4" w:space="0" w:color="E4CED0" w:themeColor="accent5"/>
        <w:bottom w:val="single" w:sz="4" w:space="0" w:color="E4CED0" w:themeColor="accent5"/>
      </w:tblBorders>
    </w:tblPr>
    <w:tblStylePr w:type="firstRow">
      <w:rPr>
        <w:b/>
        <w:bCs/>
      </w:rPr>
      <w:tblPr/>
      <w:tcPr>
        <w:tcBorders>
          <w:bottom w:val="single" w:sz="4" w:space="0" w:color="E4CED0" w:themeColor="accent5"/>
        </w:tcBorders>
      </w:tcPr>
    </w:tblStylePr>
    <w:tblStylePr w:type="lastRow">
      <w:rPr>
        <w:b/>
        <w:bCs/>
      </w:rPr>
      <w:tblPr/>
      <w:tcPr>
        <w:tcBorders>
          <w:top w:val="double" w:sz="4" w:space="0" w:color="E4CED0" w:themeColor="accent5"/>
        </w:tcBorders>
      </w:tcPr>
    </w:tblStylePr>
    <w:tblStylePr w:type="firstCol">
      <w:rPr>
        <w:b/>
        <w:bCs/>
      </w:rPr>
    </w:tblStylePr>
    <w:tblStylePr w:type="lastCol">
      <w:rPr>
        <w:b/>
        <w:bCs/>
      </w:rPr>
    </w:tblStylePr>
    <w:tblStylePr w:type="band1Vert">
      <w:tblPr/>
      <w:tcPr>
        <w:shd w:val="clear" w:color="auto" w:fill="F9F5F5" w:themeFill="accent5" w:themeFillTint="33"/>
      </w:tcPr>
    </w:tblStylePr>
    <w:tblStylePr w:type="band1Horz">
      <w:tblPr/>
      <w:tcPr>
        <w:shd w:val="clear" w:color="auto" w:fill="F9F5F5" w:themeFill="accent5" w:themeFillTint="33"/>
      </w:tcPr>
    </w:tblStylePr>
  </w:style>
  <w:style w:type="table" w:styleId="Tabladelista6concolores-nfasis6">
    <w:name w:val="List Table 6 Colorful Accent 6"/>
    <w:basedOn w:val="Tablanormal"/>
    <w:uiPriority w:val="51"/>
    <w:rsid w:val="00572222"/>
    <w:pPr>
      <w:spacing w:after="0" w:line="240" w:lineRule="auto"/>
    </w:pPr>
    <w:rPr>
      <w:color w:val="BFBFBF" w:themeColor="accent6" w:themeShade="BF"/>
    </w:rPr>
    <w:tblPr>
      <w:tblStyleRowBandSize w:val="1"/>
      <w:tblStyleColBandSize w:val="1"/>
      <w:tblBorders>
        <w:top w:val="single" w:sz="4" w:space="0" w:color="FFFFFF" w:themeColor="accent6"/>
        <w:bottom w:val="single" w:sz="4" w:space="0" w:color="FFFFFF" w:themeColor="accent6"/>
      </w:tblBorders>
    </w:tblPr>
    <w:tblStylePr w:type="firstRow">
      <w:rPr>
        <w:b/>
        <w:bCs/>
      </w:rPr>
      <w:tblPr/>
      <w:tcPr>
        <w:tcBorders>
          <w:bottom w:val="single" w:sz="4" w:space="0" w:color="FFFFFF" w:themeColor="accent6"/>
        </w:tcBorders>
      </w:tcPr>
    </w:tblStylePr>
    <w:tblStylePr w:type="lastRow">
      <w:rPr>
        <w:b/>
        <w:bCs/>
      </w:rPr>
      <w:tblPr/>
      <w:tcPr>
        <w:tcBorders>
          <w:top w:val="double" w:sz="4" w:space="0" w:color="FFFFFF" w:themeColor="accent6"/>
        </w:tcBorders>
      </w:tcPr>
    </w:tblStylePr>
    <w:tblStylePr w:type="firstCol">
      <w:rPr>
        <w:b/>
        <w:bCs/>
      </w:rPr>
    </w:tblStylePr>
    <w:tblStylePr w:type="lastCol">
      <w:rPr>
        <w:b/>
        <w:bCs/>
      </w:rPr>
    </w:tblStylePr>
    <w:tblStylePr w:type="band1Vert">
      <w:tblPr/>
      <w:tcPr>
        <w:shd w:val="clear" w:color="auto" w:fill="FFFFFF" w:themeFill="accent6" w:themeFillTint="33"/>
      </w:tcPr>
    </w:tblStylePr>
    <w:tblStylePr w:type="band1Horz">
      <w:tblPr/>
      <w:tcPr>
        <w:shd w:val="clear" w:color="auto" w:fill="FFFFFF" w:themeFill="accent6" w:themeFillTint="33"/>
      </w:tcPr>
    </w:tblStylePr>
  </w:style>
  <w:style w:type="table" w:styleId="Tabladelista7concolores">
    <w:name w:val="List Table 7 Colorful"/>
    <w:basedOn w:val="Tablanormal"/>
    <w:uiPriority w:val="52"/>
    <w:rsid w:val="0057222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572222"/>
    <w:pPr>
      <w:spacing w:after="0" w:line="240" w:lineRule="auto"/>
    </w:pPr>
    <w:rPr>
      <w:color w:val="1C1C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26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26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26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2626" w:themeColor="accent1"/>
        </w:tcBorders>
        <w:shd w:val="clear" w:color="auto" w:fill="FFFFFF" w:themeFill="background1"/>
      </w:tcPr>
    </w:tblStylePr>
    <w:tblStylePr w:type="band1Vert">
      <w:tblPr/>
      <w:tcPr>
        <w:shd w:val="clear" w:color="auto" w:fill="D3D3D3" w:themeFill="accent1" w:themeFillTint="33"/>
      </w:tcPr>
    </w:tblStylePr>
    <w:tblStylePr w:type="band1Horz">
      <w:tblPr/>
      <w:tcPr>
        <w:shd w:val="clear" w:color="auto" w:fill="D3D3D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572222"/>
    <w:pPr>
      <w:spacing w:after="0" w:line="240" w:lineRule="auto"/>
    </w:pPr>
    <w:rPr>
      <w:color w:val="4B050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5070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5070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5070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50707" w:themeColor="accent2"/>
        </w:tcBorders>
        <w:shd w:val="clear" w:color="auto" w:fill="FFFFFF" w:themeFill="background1"/>
      </w:tcPr>
    </w:tblStylePr>
    <w:tblStylePr w:type="band1Vert">
      <w:tblPr/>
      <w:tcPr>
        <w:shd w:val="clear" w:color="auto" w:fill="F9B3B3" w:themeFill="accent2" w:themeFillTint="33"/>
      </w:tcPr>
    </w:tblStylePr>
    <w:tblStylePr w:type="band1Horz">
      <w:tblPr/>
      <w:tcPr>
        <w:shd w:val="clear" w:color="auto" w:fill="F9B3B3"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572222"/>
    <w:pPr>
      <w:spacing w:after="0" w:line="240" w:lineRule="auto"/>
    </w:pPr>
    <w:rPr>
      <w:color w:val="AAAAA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3E3E3"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3E3E3"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3E3E3"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3E3E3" w:themeColor="accent3"/>
        </w:tcBorders>
        <w:shd w:val="clear" w:color="auto" w:fill="FFFFFF" w:themeFill="background1"/>
      </w:tcPr>
    </w:tblStylePr>
    <w:tblStylePr w:type="band1Vert">
      <w:tblPr/>
      <w:tcPr>
        <w:shd w:val="clear" w:color="auto" w:fill="F9F9F9" w:themeFill="accent3" w:themeFillTint="33"/>
      </w:tcPr>
    </w:tblStylePr>
    <w:tblStylePr w:type="band1Horz">
      <w:tblPr/>
      <w:tcPr>
        <w:shd w:val="clear" w:color="auto" w:fill="F9F9F9"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572222"/>
    <w:pPr>
      <w:spacing w:after="0" w:line="240" w:lineRule="auto"/>
    </w:pPr>
    <w:rPr>
      <w:color w:val="30303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14141"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14141"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14141"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14141" w:themeColor="accent4"/>
        </w:tcBorders>
        <w:shd w:val="clear" w:color="auto" w:fill="FFFFFF" w:themeFill="background1"/>
      </w:tcPr>
    </w:tblStylePr>
    <w:tblStylePr w:type="band1Vert">
      <w:tblPr/>
      <w:tcPr>
        <w:shd w:val="clear" w:color="auto" w:fill="D9D9D9" w:themeFill="accent4" w:themeFillTint="33"/>
      </w:tcPr>
    </w:tblStylePr>
    <w:tblStylePr w:type="band1Horz">
      <w:tblPr/>
      <w:tcPr>
        <w:shd w:val="clear" w:color="auto" w:fill="D9D9D9"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572222"/>
    <w:pPr>
      <w:spacing w:after="0" w:line="240" w:lineRule="auto"/>
    </w:pPr>
    <w:rPr>
      <w:color w:val="BD878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4CED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4CED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4CED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4CED0" w:themeColor="accent5"/>
        </w:tcBorders>
        <w:shd w:val="clear" w:color="auto" w:fill="FFFFFF" w:themeFill="background1"/>
      </w:tcPr>
    </w:tblStylePr>
    <w:tblStylePr w:type="band1Vert">
      <w:tblPr/>
      <w:tcPr>
        <w:shd w:val="clear" w:color="auto" w:fill="F9F5F5" w:themeFill="accent5" w:themeFillTint="33"/>
      </w:tcPr>
    </w:tblStylePr>
    <w:tblStylePr w:type="band1Horz">
      <w:tblPr/>
      <w:tcPr>
        <w:shd w:val="clear" w:color="auto" w:fill="F9F5F5"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572222"/>
    <w:pPr>
      <w:spacing w:after="0" w:line="240" w:lineRule="auto"/>
    </w:pPr>
    <w:rPr>
      <w:color w:val="BFBFB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FFFF"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FFFF"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FFFF"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FFFF" w:themeColor="accent6"/>
        </w:tcBorders>
        <w:shd w:val="clear" w:color="auto" w:fill="FFFFFF" w:themeFill="background1"/>
      </w:tcPr>
    </w:tblStylePr>
    <w:tblStylePr w:type="band1Vert">
      <w:tblPr/>
      <w:tcPr>
        <w:shd w:val="clear" w:color="auto" w:fill="FFFFFF" w:themeFill="accent6" w:themeFillTint="33"/>
      </w:tcPr>
    </w:tblStylePr>
    <w:tblStylePr w:type="band1Horz">
      <w:tblPr/>
      <w:tcPr>
        <w:shd w:val="clear" w:color="auto" w:fill="FFFFFF"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macro">
    <w:name w:val="macro"/>
    <w:link w:val="TextomacroCar"/>
    <w:uiPriority w:val="99"/>
    <w:semiHidden/>
    <w:unhideWhenUsed/>
    <w:rsid w:val="0057222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kern w:val="16"/>
      <w14:ligatures w14:val="standardContextual"/>
      <w14:numForm w14:val="oldStyle"/>
      <w14:numSpacing w14:val="proportional"/>
      <w14:cntxtAlts/>
    </w:rPr>
  </w:style>
  <w:style w:type="character" w:customStyle="1" w:styleId="TextomacroCar">
    <w:name w:val="Texto macro Car"/>
    <w:basedOn w:val="Fuentedeprrafopredeter"/>
    <w:link w:val="Textomacro"/>
    <w:uiPriority w:val="99"/>
    <w:semiHidden/>
    <w:rsid w:val="00572222"/>
    <w:rPr>
      <w:rFonts w:ascii="Consolas" w:hAnsi="Consolas"/>
      <w:kern w:val="16"/>
      <w:sz w:val="22"/>
      <w14:ligatures w14:val="standardContextual"/>
      <w14:numForm w14:val="oldStyle"/>
      <w14:numSpacing w14:val="proportional"/>
      <w14:cntxtAlts/>
    </w:rPr>
  </w:style>
  <w:style w:type="table" w:styleId="Cuadrculamedia1">
    <w:name w:val="Medium Grid 1"/>
    <w:basedOn w:val="Tablanormal"/>
    <w:uiPriority w:val="67"/>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572222"/>
    <w:pPr>
      <w:spacing w:after="0" w:line="240" w:lineRule="auto"/>
    </w:pPr>
    <w:tblPr>
      <w:tblStyleRowBandSize w:val="1"/>
      <w:tblStyleColBandSize w:val="1"/>
      <w:tbl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single" w:sz="8" w:space="0" w:color="5C5C5C" w:themeColor="accent1" w:themeTint="BF"/>
        <w:insideV w:val="single" w:sz="8" w:space="0" w:color="5C5C5C" w:themeColor="accent1" w:themeTint="BF"/>
      </w:tblBorders>
    </w:tblPr>
    <w:tcPr>
      <w:shd w:val="clear" w:color="auto" w:fill="C9C9C9" w:themeFill="accent1" w:themeFillTint="3F"/>
    </w:tcPr>
    <w:tblStylePr w:type="firstRow">
      <w:rPr>
        <w:b/>
        <w:bCs/>
      </w:rPr>
    </w:tblStylePr>
    <w:tblStylePr w:type="lastRow">
      <w:rPr>
        <w:b/>
        <w:bCs/>
      </w:rPr>
      <w:tblPr/>
      <w:tcPr>
        <w:tcBorders>
          <w:top w:val="single" w:sz="18" w:space="0" w:color="5C5C5C" w:themeColor="accent1" w:themeTint="BF"/>
        </w:tcBorders>
      </w:tcPr>
    </w:tblStylePr>
    <w:tblStylePr w:type="firstCol">
      <w:rPr>
        <w:b/>
        <w:bCs/>
      </w:rPr>
    </w:tblStylePr>
    <w:tblStylePr w:type="lastCol">
      <w:rPr>
        <w:b/>
        <w:bCs/>
      </w:rPr>
    </w:tblStylePr>
    <w:tblStylePr w:type="band1Vert">
      <w:tblPr/>
      <w:tcPr>
        <w:shd w:val="clear" w:color="auto" w:fill="929292" w:themeFill="accent1" w:themeFillTint="7F"/>
      </w:tcPr>
    </w:tblStylePr>
    <w:tblStylePr w:type="band1Horz">
      <w:tblPr/>
      <w:tcPr>
        <w:shd w:val="clear" w:color="auto" w:fill="929292" w:themeFill="accent1" w:themeFillTint="7F"/>
      </w:tcPr>
    </w:tblStylePr>
  </w:style>
  <w:style w:type="table" w:styleId="Cuadrculamedia1-nfasis2">
    <w:name w:val="Medium Grid 1 Accent 2"/>
    <w:basedOn w:val="Tablanormal"/>
    <w:uiPriority w:val="67"/>
    <w:semiHidden/>
    <w:unhideWhenUsed/>
    <w:rsid w:val="00572222"/>
    <w:pPr>
      <w:spacing w:after="0" w:line="240" w:lineRule="auto"/>
    </w:pPr>
    <w:tblPr>
      <w:tblStyleRowBandSize w:val="1"/>
      <w:tblStyleColBandSize w:val="1"/>
      <w:tbl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single" w:sz="8" w:space="0" w:color="C30D0D" w:themeColor="accent2" w:themeTint="BF"/>
        <w:insideV w:val="single" w:sz="8" w:space="0" w:color="C30D0D" w:themeColor="accent2" w:themeTint="BF"/>
      </w:tblBorders>
    </w:tblPr>
    <w:tcPr>
      <w:shd w:val="clear" w:color="auto" w:fill="F8A2A2" w:themeFill="accent2" w:themeFillTint="3F"/>
    </w:tcPr>
    <w:tblStylePr w:type="firstRow">
      <w:rPr>
        <w:b/>
        <w:bCs/>
      </w:rPr>
    </w:tblStylePr>
    <w:tblStylePr w:type="lastRow">
      <w:rPr>
        <w:b/>
        <w:bCs/>
      </w:rPr>
      <w:tblPr/>
      <w:tcPr>
        <w:tcBorders>
          <w:top w:val="single" w:sz="18" w:space="0" w:color="C30D0D" w:themeColor="accent2" w:themeTint="BF"/>
        </w:tcBorders>
      </w:tcPr>
    </w:tblStylePr>
    <w:tblStylePr w:type="firstCol">
      <w:rPr>
        <w:b/>
        <w:bCs/>
      </w:rPr>
    </w:tblStylePr>
    <w:tblStylePr w:type="lastCol">
      <w:rPr>
        <w:b/>
        <w:bCs/>
      </w:rPr>
    </w:tblStylePr>
    <w:tblStylePr w:type="band1Vert">
      <w:tblPr/>
      <w:tcPr>
        <w:shd w:val="clear" w:color="auto" w:fill="F24343" w:themeFill="accent2" w:themeFillTint="7F"/>
      </w:tcPr>
    </w:tblStylePr>
    <w:tblStylePr w:type="band1Horz">
      <w:tblPr/>
      <w:tcPr>
        <w:shd w:val="clear" w:color="auto" w:fill="F24343" w:themeFill="accent2" w:themeFillTint="7F"/>
      </w:tcPr>
    </w:tblStylePr>
  </w:style>
  <w:style w:type="table" w:styleId="Cuadrculamedia1-nfasis3">
    <w:name w:val="Medium Grid 1 Accent 3"/>
    <w:basedOn w:val="Tablanormal"/>
    <w:uiPriority w:val="67"/>
    <w:semiHidden/>
    <w:unhideWhenUsed/>
    <w:rsid w:val="00572222"/>
    <w:pPr>
      <w:spacing w:after="0" w:line="240" w:lineRule="auto"/>
    </w:pPr>
    <w:tblPr>
      <w:tblStyleRowBandSize w:val="1"/>
      <w:tblStyleColBandSize w:val="1"/>
      <w:tbl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single" w:sz="8" w:space="0" w:color="EAEAEA" w:themeColor="accent3" w:themeTint="BF"/>
        <w:insideV w:val="single" w:sz="8" w:space="0" w:color="EAEAEA" w:themeColor="accent3" w:themeTint="BF"/>
      </w:tblBorders>
    </w:tblPr>
    <w:tcPr>
      <w:shd w:val="clear" w:color="auto" w:fill="F8F8F8" w:themeFill="accent3" w:themeFillTint="3F"/>
    </w:tcPr>
    <w:tblStylePr w:type="firstRow">
      <w:rPr>
        <w:b/>
        <w:bCs/>
      </w:rPr>
    </w:tblStylePr>
    <w:tblStylePr w:type="lastRow">
      <w:rPr>
        <w:b/>
        <w:bCs/>
      </w:rPr>
      <w:tblPr/>
      <w:tcPr>
        <w:tcBorders>
          <w:top w:val="single" w:sz="18" w:space="0" w:color="EAEAEA" w:themeColor="accent3" w:themeTint="BF"/>
        </w:tcBorders>
      </w:tcPr>
    </w:tblStylePr>
    <w:tblStylePr w:type="firstCol">
      <w:rPr>
        <w:b/>
        <w:bCs/>
      </w:rPr>
    </w:tblStylePr>
    <w:tblStylePr w:type="lastCol">
      <w:rPr>
        <w:b/>
        <w:bCs/>
      </w:rPr>
    </w:tblStylePr>
    <w:tblStylePr w:type="band1Vert">
      <w:tblPr/>
      <w:tcPr>
        <w:shd w:val="clear" w:color="auto" w:fill="F1F1F1" w:themeFill="accent3" w:themeFillTint="7F"/>
      </w:tcPr>
    </w:tblStylePr>
    <w:tblStylePr w:type="band1Horz">
      <w:tblPr/>
      <w:tcPr>
        <w:shd w:val="clear" w:color="auto" w:fill="F1F1F1" w:themeFill="accent3" w:themeFillTint="7F"/>
      </w:tcPr>
    </w:tblStylePr>
  </w:style>
  <w:style w:type="table" w:styleId="Cuadrculamedia1-nfasis4">
    <w:name w:val="Medium Grid 1 Accent 4"/>
    <w:basedOn w:val="Tablanormal"/>
    <w:uiPriority w:val="67"/>
    <w:semiHidden/>
    <w:unhideWhenUsed/>
    <w:rsid w:val="00572222"/>
    <w:pPr>
      <w:spacing w:after="0" w:line="240" w:lineRule="auto"/>
    </w:pPr>
    <w:tblPr>
      <w:tblStyleRowBandSize w:val="1"/>
      <w:tblStyleColBandSize w:val="1"/>
      <w:tbl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single" w:sz="8" w:space="0" w:color="707070" w:themeColor="accent4" w:themeTint="BF"/>
        <w:insideV w:val="single" w:sz="8" w:space="0" w:color="707070" w:themeColor="accent4" w:themeTint="BF"/>
      </w:tblBorders>
    </w:tblPr>
    <w:tcPr>
      <w:shd w:val="clear" w:color="auto" w:fill="D0D0D0" w:themeFill="accent4" w:themeFillTint="3F"/>
    </w:tcPr>
    <w:tblStylePr w:type="firstRow">
      <w:rPr>
        <w:b/>
        <w:bCs/>
      </w:rPr>
    </w:tblStylePr>
    <w:tblStylePr w:type="lastRow">
      <w:rPr>
        <w:b/>
        <w:bCs/>
      </w:rPr>
      <w:tblPr/>
      <w:tcPr>
        <w:tcBorders>
          <w:top w:val="single" w:sz="18" w:space="0" w:color="707070" w:themeColor="accent4" w:themeTint="BF"/>
        </w:tcBorders>
      </w:tcPr>
    </w:tblStylePr>
    <w:tblStylePr w:type="firstCol">
      <w:rPr>
        <w:b/>
        <w:bCs/>
      </w:rPr>
    </w:tblStylePr>
    <w:tblStylePr w:type="lastCol">
      <w:rPr>
        <w:b/>
        <w:bCs/>
      </w:rPr>
    </w:tblStylePr>
    <w:tblStylePr w:type="band1Vert">
      <w:tblPr/>
      <w:tcPr>
        <w:shd w:val="clear" w:color="auto" w:fill="A0A0A0" w:themeFill="accent4" w:themeFillTint="7F"/>
      </w:tcPr>
    </w:tblStylePr>
    <w:tblStylePr w:type="band1Horz">
      <w:tblPr/>
      <w:tcPr>
        <w:shd w:val="clear" w:color="auto" w:fill="A0A0A0" w:themeFill="accent4" w:themeFillTint="7F"/>
      </w:tcPr>
    </w:tblStylePr>
  </w:style>
  <w:style w:type="table" w:styleId="Cuadrculamedia1-nfasis5">
    <w:name w:val="Medium Grid 1 Accent 5"/>
    <w:basedOn w:val="Tablanormal"/>
    <w:uiPriority w:val="67"/>
    <w:semiHidden/>
    <w:unhideWhenUsed/>
    <w:rsid w:val="00572222"/>
    <w:pPr>
      <w:spacing w:after="0" w:line="240" w:lineRule="auto"/>
    </w:pPr>
    <w:tblPr>
      <w:tblStyleRowBandSize w:val="1"/>
      <w:tblStyleColBandSize w:val="1"/>
      <w:tbl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single" w:sz="8" w:space="0" w:color="EADADB" w:themeColor="accent5" w:themeTint="BF"/>
        <w:insideV w:val="single" w:sz="8" w:space="0" w:color="EADADB" w:themeColor="accent5" w:themeTint="BF"/>
      </w:tblBorders>
    </w:tblPr>
    <w:tcPr>
      <w:shd w:val="clear" w:color="auto" w:fill="F8F2F3" w:themeFill="accent5" w:themeFillTint="3F"/>
    </w:tcPr>
    <w:tblStylePr w:type="firstRow">
      <w:rPr>
        <w:b/>
        <w:bCs/>
      </w:rPr>
    </w:tblStylePr>
    <w:tblStylePr w:type="lastRow">
      <w:rPr>
        <w:b/>
        <w:bCs/>
      </w:rPr>
      <w:tblPr/>
      <w:tcPr>
        <w:tcBorders>
          <w:top w:val="single" w:sz="18" w:space="0" w:color="EADADB" w:themeColor="accent5" w:themeTint="BF"/>
        </w:tcBorders>
      </w:tcPr>
    </w:tblStylePr>
    <w:tblStylePr w:type="firstCol">
      <w:rPr>
        <w:b/>
        <w:bCs/>
      </w:rPr>
    </w:tblStylePr>
    <w:tblStylePr w:type="lastCol">
      <w:rPr>
        <w:b/>
        <w:bCs/>
      </w:rPr>
    </w:tblStylePr>
    <w:tblStylePr w:type="band1Vert">
      <w:tblPr/>
      <w:tcPr>
        <w:shd w:val="clear" w:color="auto" w:fill="F1E6E7" w:themeFill="accent5" w:themeFillTint="7F"/>
      </w:tcPr>
    </w:tblStylePr>
    <w:tblStylePr w:type="band1Horz">
      <w:tblPr/>
      <w:tcPr>
        <w:shd w:val="clear" w:color="auto" w:fill="F1E6E7" w:themeFill="accent5" w:themeFillTint="7F"/>
      </w:tcPr>
    </w:tblStylePr>
  </w:style>
  <w:style w:type="table" w:styleId="Cuadrculamedia1-nfasis6">
    <w:name w:val="Medium Grid 1 Accent 6"/>
    <w:basedOn w:val="Tablanormal"/>
    <w:uiPriority w:val="67"/>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insideV w:val="single" w:sz="8" w:space="0" w:color="FFFFFF" w:themeColor="accent6" w:themeTint="BF"/>
      </w:tblBorders>
    </w:tblPr>
    <w:tcPr>
      <w:shd w:val="clear" w:color="auto" w:fill="FFFFFF" w:themeFill="accent6" w:themeFillTint="3F"/>
    </w:tcPr>
    <w:tblStylePr w:type="firstRow">
      <w:rPr>
        <w:b/>
        <w:bCs/>
      </w:rPr>
    </w:tblStylePr>
    <w:tblStylePr w:type="lastRow">
      <w:rPr>
        <w:b/>
        <w:bCs/>
      </w:rPr>
      <w:tblPr/>
      <w:tcPr>
        <w:tcBorders>
          <w:top w:val="single" w:sz="18" w:space="0" w:color="FFFFFF" w:themeColor="accent6" w:themeTint="BF"/>
        </w:tcBorders>
      </w:tcPr>
    </w:tblStylePr>
    <w:tblStylePr w:type="firstCol">
      <w:rPr>
        <w:b/>
        <w:bCs/>
      </w:rPr>
    </w:tblStylePr>
    <w:tblStylePr w:type="lastCol">
      <w:rPr>
        <w:b/>
        <w:bCs/>
      </w:rPr>
    </w:tblStylePr>
    <w:tblStylePr w:type="band1Vert">
      <w:tblPr/>
      <w:tcPr>
        <w:shd w:val="clear" w:color="auto" w:fill="FFFFFF" w:themeFill="accent6" w:themeFillTint="7F"/>
      </w:tcPr>
    </w:tblStylePr>
    <w:tblStylePr w:type="band1Horz">
      <w:tblPr/>
      <w:tcPr>
        <w:shd w:val="clear" w:color="auto" w:fill="FFFFFF" w:themeFill="accent6" w:themeFillTint="7F"/>
      </w:tcPr>
    </w:tblStylePr>
  </w:style>
  <w:style w:type="table" w:styleId="Cuadrculamedia2">
    <w:name w:val="Medium Grid 2"/>
    <w:basedOn w:val="Tabla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insideH w:val="single" w:sz="8" w:space="0" w:color="262626" w:themeColor="accent1"/>
        <w:insideV w:val="single" w:sz="8" w:space="0" w:color="262626" w:themeColor="accent1"/>
      </w:tblBorders>
    </w:tblPr>
    <w:tcPr>
      <w:shd w:val="clear" w:color="auto" w:fill="C9C9C9" w:themeFill="accent1" w:themeFillTint="3F"/>
    </w:tcPr>
    <w:tblStylePr w:type="firstRow">
      <w:rPr>
        <w:b/>
        <w:bCs/>
        <w:color w:val="000000" w:themeColor="text1"/>
      </w:rPr>
      <w:tblPr/>
      <w:tcPr>
        <w:shd w:val="clear" w:color="auto" w:fill="E9E9E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3D3D3" w:themeFill="accent1" w:themeFillTint="33"/>
      </w:tcPr>
    </w:tblStylePr>
    <w:tblStylePr w:type="band1Vert">
      <w:tblPr/>
      <w:tcPr>
        <w:shd w:val="clear" w:color="auto" w:fill="929292" w:themeFill="accent1" w:themeFillTint="7F"/>
      </w:tcPr>
    </w:tblStylePr>
    <w:tblStylePr w:type="band1Horz">
      <w:tblPr/>
      <w:tcPr>
        <w:tcBorders>
          <w:insideH w:val="single" w:sz="6" w:space="0" w:color="262626" w:themeColor="accent1"/>
          <w:insideV w:val="single" w:sz="6" w:space="0" w:color="262626" w:themeColor="accent1"/>
        </w:tcBorders>
        <w:shd w:val="clear" w:color="auto" w:fill="929292"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insideH w:val="single" w:sz="8" w:space="0" w:color="650707" w:themeColor="accent2"/>
        <w:insideV w:val="single" w:sz="8" w:space="0" w:color="650707" w:themeColor="accent2"/>
      </w:tblBorders>
    </w:tblPr>
    <w:tcPr>
      <w:shd w:val="clear" w:color="auto" w:fill="F8A2A2" w:themeFill="accent2" w:themeFillTint="3F"/>
    </w:tcPr>
    <w:tblStylePr w:type="firstRow">
      <w:rPr>
        <w:b/>
        <w:bCs/>
        <w:color w:val="000000" w:themeColor="text1"/>
      </w:rPr>
      <w:tblPr/>
      <w:tcPr>
        <w:shd w:val="clear" w:color="auto" w:fill="FCD9D9"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B3B3" w:themeFill="accent2" w:themeFillTint="33"/>
      </w:tcPr>
    </w:tblStylePr>
    <w:tblStylePr w:type="band1Vert">
      <w:tblPr/>
      <w:tcPr>
        <w:shd w:val="clear" w:color="auto" w:fill="F24343" w:themeFill="accent2" w:themeFillTint="7F"/>
      </w:tcPr>
    </w:tblStylePr>
    <w:tblStylePr w:type="band1Horz">
      <w:tblPr/>
      <w:tcPr>
        <w:tcBorders>
          <w:insideH w:val="single" w:sz="6" w:space="0" w:color="650707" w:themeColor="accent2"/>
          <w:insideV w:val="single" w:sz="6" w:space="0" w:color="650707" w:themeColor="accent2"/>
        </w:tcBorders>
        <w:shd w:val="clear" w:color="auto" w:fill="F24343"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insideH w:val="single" w:sz="8" w:space="0" w:color="E3E3E3" w:themeColor="accent3"/>
        <w:insideV w:val="single" w:sz="8" w:space="0" w:color="E3E3E3" w:themeColor="accent3"/>
      </w:tblBorders>
    </w:tblPr>
    <w:tcPr>
      <w:shd w:val="clear" w:color="auto" w:fill="F8F8F8" w:themeFill="accent3" w:themeFillTint="3F"/>
    </w:tcPr>
    <w:tblStylePr w:type="firstRow">
      <w:rPr>
        <w:b/>
        <w:bCs/>
        <w:color w:val="000000" w:themeColor="text1"/>
      </w:rPr>
      <w:tblPr/>
      <w:tcPr>
        <w:shd w:val="clear" w:color="auto" w:fill="FCFCFC"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F9F9" w:themeFill="accent3" w:themeFillTint="33"/>
      </w:tcPr>
    </w:tblStylePr>
    <w:tblStylePr w:type="band1Vert">
      <w:tblPr/>
      <w:tcPr>
        <w:shd w:val="clear" w:color="auto" w:fill="F1F1F1" w:themeFill="accent3" w:themeFillTint="7F"/>
      </w:tcPr>
    </w:tblStylePr>
    <w:tblStylePr w:type="band1Horz">
      <w:tblPr/>
      <w:tcPr>
        <w:tcBorders>
          <w:insideH w:val="single" w:sz="6" w:space="0" w:color="E3E3E3" w:themeColor="accent3"/>
          <w:insideV w:val="single" w:sz="6" w:space="0" w:color="E3E3E3" w:themeColor="accent3"/>
        </w:tcBorders>
        <w:shd w:val="clear" w:color="auto" w:fill="F1F1F1"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insideH w:val="single" w:sz="8" w:space="0" w:color="414141" w:themeColor="accent4"/>
        <w:insideV w:val="single" w:sz="8" w:space="0" w:color="414141" w:themeColor="accent4"/>
      </w:tblBorders>
    </w:tblPr>
    <w:tcPr>
      <w:shd w:val="clear" w:color="auto" w:fill="D0D0D0" w:themeFill="accent4" w:themeFillTint="3F"/>
    </w:tcPr>
    <w:tblStylePr w:type="firstRow">
      <w:rPr>
        <w:b/>
        <w:bCs/>
        <w:color w:val="000000" w:themeColor="text1"/>
      </w:rPr>
      <w:tblPr/>
      <w:tcPr>
        <w:shd w:val="clear" w:color="auto" w:fill="ECECEC"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D9D9" w:themeFill="accent4" w:themeFillTint="33"/>
      </w:tcPr>
    </w:tblStylePr>
    <w:tblStylePr w:type="band1Vert">
      <w:tblPr/>
      <w:tcPr>
        <w:shd w:val="clear" w:color="auto" w:fill="A0A0A0" w:themeFill="accent4" w:themeFillTint="7F"/>
      </w:tcPr>
    </w:tblStylePr>
    <w:tblStylePr w:type="band1Horz">
      <w:tblPr/>
      <w:tcPr>
        <w:tcBorders>
          <w:insideH w:val="single" w:sz="6" w:space="0" w:color="414141" w:themeColor="accent4"/>
          <w:insideV w:val="single" w:sz="6" w:space="0" w:color="414141" w:themeColor="accent4"/>
        </w:tcBorders>
        <w:shd w:val="clear" w:color="auto" w:fill="A0A0A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insideH w:val="single" w:sz="8" w:space="0" w:color="E4CED0" w:themeColor="accent5"/>
        <w:insideV w:val="single" w:sz="8" w:space="0" w:color="E4CED0" w:themeColor="accent5"/>
      </w:tblBorders>
    </w:tblPr>
    <w:tcPr>
      <w:shd w:val="clear" w:color="auto" w:fill="F8F2F3" w:themeFill="accent5" w:themeFillTint="3F"/>
    </w:tcPr>
    <w:tblStylePr w:type="firstRow">
      <w:rPr>
        <w:b/>
        <w:bCs/>
        <w:color w:val="000000" w:themeColor="text1"/>
      </w:rPr>
      <w:tblPr/>
      <w:tcPr>
        <w:shd w:val="clear" w:color="auto" w:fill="FCFAFA"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9F5F5" w:themeFill="accent5" w:themeFillTint="33"/>
      </w:tcPr>
    </w:tblStylePr>
    <w:tblStylePr w:type="band1Vert">
      <w:tblPr/>
      <w:tcPr>
        <w:shd w:val="clear" w:color="auto" w:fill="F1E6E7" w:themeFill="accent5" w:themeFillTint="7F"/>
      </w:tcPr>
    </w:tblStylePr>
    <w:tblStylePr w:type="band1Horz">
      <w:tblPr/>
      <w:tcPr>
        <w:tcBorders>
          <w:insideH w:val="single" w:sz="6" w:space="0" w:color="E4CED0" w:themeColor="accent5"/>
          <w:insideV w:val="single" w:sz="6" w:space="0" w:color="E4CED0" w:themeColor="accent5"/>
        </w:tcBorders>
        <w:shd w:val="clear" w:color="auto" w:fill="F1E6E7"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insideH w:val="single" w:sz="8" w:space="0" w:color="FFFFFF" w:themeColor="accent6"/>
        <w:insideV w:val="single" w:sz="8" w:space="0" w:color="FFFFFF" w:themeColor="accent6"/>
      </w:tblBorders>
    </w:tblPr>
    <w:tcPr>
      <w:shd w:val="clear" w:color="auto" w:fill="FFFFFF" w:themeFill="accent6" w:themeFillTint="3F"/>
    </w:tcPr>
    <w:tblStylePr w:type="firstRow">
      <w:rPr>
        <w:b/>
        <w:bCs/>
        <w:color w:val="000000" w:themeColor="text1"/>
      </w:rPr>
      <w:tblPr/>
      <w:tcPr>
        <w:shd w:val="clear" w:color="auto" w:fill="FFFFFF"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FFF" w:themeFill="accent6" w:themeFillTint="33"/>
      </w:tcPr>
    </w:tblStylePr>
    <w:tblStylePr w:type="band1Vert">
      <w:tblPr/>
      <w:tcPr>
        <w:shd w:val="clear" w:color="auto" w:fill="FFFFFF" w:themeFill="accent6" w:themeFillTint="7F"/>
      </w:tcPr>
    </w:tblStylePr>
    <w:tblStylePr w:type="band1Horz">
      <w:tblPr/>
      <w:tcPr>
        <w:tcBorders>
          <w:insideH w:val="single" w:sz="6" w:space="0" w:color="FFFFFF" w:themeColor="accent6"/>
          <w:insideV w:val="single" w:sz="6" w:space="0" w:color="FFFFFF" w:themeColor="accent6"/>
        </w:tcBorders>
        <w:shd w:val="clear" w:color="auto" w:fill="FFFFFF"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9C9C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26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26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26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26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2929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29292" w:themeFill="accent1" w:themeFillTint="7F"/>
      </w:tcPr>
    </w:tblStylePr>
  </w:style>
  <w:style w:type="table" w:styleId="Cuadrculamedia3-nfasis2">
    <w:name w:val="Medium Grid 3 Accent 2"/>
    <w:basedOn w:val="Tabla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A2A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5070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5070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5070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5070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434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4343" w:themeFill="accent2" w:themeFillTint="7F"/>
      </w:tcPr>
    </w:tblStylePr>
  </w:style>
  <w:style w:type="table" w:styleId="Cuadrculamedia3-nfasis3">
    <w:name w:val="Medium Grid 3 Accent 3"/>
    <w:basedOn w:val="Tabla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8F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3E3E3"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3E3E3"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3E3E3"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3E3E3"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F1F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F1F1" w:themeFill="accent3" w:themeFillTint="7F"/>
      </w:tcPr>
    </w:tblStylePr>
  </w:style>
  <w:style w:type="table" w:styleId="Cuadrculamedia3-nfasis4">
    <w:name w:val="Medium Grid 3 Accent 4"/>
    <w:basedOn w:val="Tabla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0D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14141"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14141"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14141"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14141"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0A0A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0A0A0" w:themeFill="accent4" w:themeFillTint="7F"/>
      </w:tcPr>
    </w:tblStylePr>
  </w:style>
  <w:style w:type="table" w:styleId="Cuadrculamedia3-nfasis5">
    <w:name w:val="Medium Grid 3 Accent 5"/>
    <w:basedOn w:val="Tabla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F2F3"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4CED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4CED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4CED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4CED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E6E7"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E6E7" w:themeFill="accent5" w:themeFillTint="7F"/>
      </w:tcPr>
    </w:tblStylePr>
  </w:style>
  <w:style w:type="table" w:styleId="Cuadrculamedia3-nfasis6">
    <w:name w:val="Medium Grid 3 Accent 6"/>
    <w:basedOn w:val="Tablanormal"/>
    <w:uiPriority w:val="69"/>
    <w:semiHidden/>
    <w:unhideWhenUsed/>
    <w:rsid w:val="0057222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FFF"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FFF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FFF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FFF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FFFF"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FFFF" w:themeFill="accent6" w:themeFillTint="7F"/>
      </w:tcPr>
    </w:tblStylePr>
  </w:style>
  <w:style w:type="table" w:styleId="Listamedia1">
    <w:name w:val="Medium List 1"/>
    <w:basedOn w:val="Tablanormal"/>
    <w:uiPriority w:val="65"/>
    <w:semiHidden/>
    <w:unhideWhenUsed/>
    <w:rsid w:val="0057222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572222"/>
    <w:pPr>
      <w:spacing w:after="0" w:line="240" w:lineRule="auto"/>
    </w:pPr>
    <w:rPr>
      <w:color w:val="000000" w:themeColor="text1"/>
    </w:rPr>
    <w:tblPr>
      <w:tblStyleRowBandSize w:val="1"/>
      <w:tblStyleColBandSize w:val="1"/>
      <w:tblBorders>
        <w:top w:val="single" w:sz="8" w:space="0" w:color="262626" w:themeColor="accent1"/>
        <w:bottom w:val="single" w:sz="8" w:space="0" w:color="262626" w:themeColor="accent1"/>
      </w:tblBorders>
    </w:tblPr>
    <w:tblStylePr w:type="firstRow">
      <w:rPr>
        <w:rFonts w:asciiTheme="majorHAnsi" w:eastAsiaTheme="majorEastAsia" w:hAnsiTheme="majorHAnsi" w:cstheme="majorBidi"/>
      </w:rPr>
      <w:tblPr/>
      <w:tcPr>
        <w:tcBorders>
          <w:top w:val="nil"/>
          <w:bottom w:val="single" w:sz="8" w:space="0" w:color="262626" w:themeColor="accent1"/>
        </w:tcBorders>
      </w:tcPr>
    </w:tblStylePr>
    <w:tblStylePr w:type="lastRow">
      <w:rPr>
        <w:b/>
        <w:bCs/>
        <w:color w:val="000000" w:themeColor="text2"/>
      </w:rPr>
      <w:tblPr/>
      <w:tcPr>
        <w:tcBorders>
          <w:top w:val="single" w:sz="8" w:space="0" w:color="262626" w:themeColor="accent1"/>
          <w:bottom w:val="single" w:sz="8" w:space="0" w:color="262626" w:themeColor="accent1"/>
        </w:tcBorders>
      </w:tcPr>
    </w:tblStylePr>
    <w:tblStylePr w:type="firstCol">
      <w:rPr>
        <w:b/>
        <w:bCs/>
      </w:rPr>
    </w:tblStylePr>
    <w:tblStylePr w:type="lastCol">
      <w:rPr>
        <w:b/>
        <w:bCs/>
      </w:rPr>
      <w:tblPr/>
      <w:tcPr>
        <w:tcBorders>
          <w:top w:val="single" w:sz="8" w:space="0" w:color="262626" w:themeColor="accent1"/>
          <w:bottom w:val="single" w:sz="8" w:space="0" w:color="262626" w:themeColor="accent1"/>
        </w:tcBorders>
      </w:tcPr>
    </w:tblStylePr>
    <w:tblStylePr w:type="band1Vert">
      <w:tblPr/>
      <w:tcPr>
        <w:shd w:val="clear" w:color="auto" w:fill="C9C9C9" w:themeFill="accent1" w:themeFillTint="3F"/>
      </w:tcPr>
    </w:tblStylePr>
    <w:tblStylePr w:type="band1Horz">
      <w:tblPr/>
      <w:tcPr>
        <w:shd w:val="clear" w:color="auto" w:fill="C9C9C9" w:themeFill="accent1" w:themeFillTint="3F"/>
      </w:tcPr>
    </w:tblStylePr>
  </w:style>
  <w:style w:type="table" w:styleId="Listamedia1-nfasis2">
    <w:name w:val="Medium List 1 Accent 2"/>
    <w:basedOn w:val="Tablanormal"/>
    <w:uiPriority w:val="65"/>
    <w:semiHidden/>
    <w:unhideWhenUsed/>
    <w:rsid w:val="00572222"/>
    <w:pPr>
      <w:spacing w:after="0" w:line="240" w:lineRule="auto"/>
    </w:pPr>
    <w:rPr>
      <w:color w:val="000000" w:themeColor="text1"/>
    </w:rPr>
    <w:tblPr>
      <w:tblStyleRowBandSize w:val="1"/>
      <w:tblStyleColBandSize w:val="1"/>
      <w:tblBorders>
        <w:top w:val="single" w:sz="8" w:space="0" w:color="650707" w:themeColor="accent2"/>
        <w:bottom w:val="single" w:sz="8" w:space="0" w:color="650707" w:themeColor="accent2"/>
      </w:tblBorders>
    </w:tblPr>
    <w:tblStylePr w:type="firstRow">
      <w:rPr>
        <w:rFonts w:asciiTheme="majorHAnsi" w:eastAsiaTheme="majorEastAsia" w:hAnsiTheme="majorHAnsi" w:cstheme="majorBidi"/>
      </w:rPr>
      <w:tblPr/>
      <w:tcPr>
        <w:tcBorders>
          <w:top w:val="nil"/>
          <w:bottom w:val="single" w:sz="8" w:space="0" w:color="650707" w:themeColor="accent2"/>
        </w:tcBorders>
      </w:tcPr>
    </w:tblStylePr>
    <w:tblStylePr w:type="lastRow">
      <w:rPr>
        <w:b/>
        <w:bCs/>
        <w:color w:val="000000" w:themeColor="text2"/>
      </w:rPr>
      <w:tblPr/>
      <w:tcPr>
        <w:tcBorders>
          <w:top w:val="single" w:sz="8" w:space="0" w:color="650707" w:themeColor="accent2"/>
          <w:bottom w:val="single" w:sz="8" w:space="0" w:color="650707" w:themeColor="accent2"/>
        </w:tcBorders>
      </w:tcPr>
    </w:tblStylePr>
    <w:tblStylePr w:type="firstCol">
      <w:rPr>
        <w:b/>
        <w:bCs/>
      </w:rPr>
    </w:tblStylePr>
    <w:tblStylePr w:type="lastCol">
      <w:rPr>
        <w:b/>
        <w:bCs/>
      </w:rPr>
      <w:tblPr/>
      <w:tcPr>
        <w:tcBorders>
          <w:top w:val="single" w:sz="8" w:space="0" w:color="650707" w:themeColor="accent2"/>
          <w:bottom w:val="single" w:sz="8" w:space="0" w:color="650707" w:themeColor="accent2"/>
        </w:tcBorders>
      </w:tcPr>
    </w:tblStylePr>
    <w:tblStylePr w:type="band1Vert">
      <w:tblPr/>
      <w:tcPr>
        <w:shd w:val="clear" w:color="auto" w:fill="F8A2A2" w:themeFill="accent2" w:themeFillTint="3F"/>
      </w:tcPr>
    </w:tblStylePr>
    <w:tblStylePr w:type="band1Horz">
      <w:tblPr/>
      <w:tcPr>
        <w:shd w:val="clear" w:color="auto" w:fill="F8A2A2" w:themeFill="accent2" w:themeFillTint="3F"/>
      </w:tcPr>
    </w:tblStylePr>
  </w:style>
  <w:style w:type="table" w:styleId="Listamedia1-nfasis3">
    <w:name w:val="Medium List 1 Accent 3"/>
    <w:basedOn w:val="Tablanormal"/>
    <w:uiPriority w:val="65"/>
    <w:semiHidden/>
    <w:unhideWhenUsed/>
    <w:rsid w:val="00572222"/>
    <w:pPr>
      <w:spacing w:after="0" w:line="240" w:lineRule="auto"/>
    </w:pPr>
    <w:rPr>
      <w:color w:val="000000" w:themeColor="text1"/>
    </w:rPr>
    <w:tblPr>
      <w:tblStyleRowBandSize w:val="1"/>
      <w:tblStyleColBandSize w:val="1"/>
      <w:tblBorders>
        <w:top w:val="single" w:sz="8" w:space="0" w:color="E3E3E3" w:themeColor="accent3"/>
        <w:bottom w:val="single" w:sz="8" w:space="0" w:color="E3E3E3" w:themeColor="accent3"/>
      </w:tblBorders>
    </w:tblPr>
    <w:tblStylePr w:type="firstRow">
      <w:rPr>
        <w:rFonts w:asciiTheme="majorHAnsi" w:eastAsiaTheme="majorEastAsia" w:hAnsiTheme="majorHAnsi" w:cstheme="majorBidi"/>
      </w:rPr>
      <w:tblPr/>
      <w:tcPr>
        <w:tcBorders>
          <w:top w:val="nil"/>
          <w:bottom w:val="single" w:sz="8" w:space="0" w:color="E3E3E3" w:themeColor="accent3"/>
        </w:tcBorders>
      </w:tcPr>
    </w:tblStylePr>
    <w:tblStylePr w:type="lastRow">
      <w:rPr>
        <w:b/>
        <w:bCs/>
        <w:color w:val="000000" w:themeColor="text2"/>
      </w:rPr>
      <w:tblPr/>
      <w:tcPr>
        <w:tcBorders>
          <w:top w:val="single" w:sz="8" w:space="0" w:color="E3E3E3" w:themeColor="accent3"/>
          <w:bottom w:val="single" w:sz="8" w:space="0" w:color="E3E3E3" w:themeColor="accent3"/>
        </w:tcBorders>
      </w:tcPr>
    </w:tblStylePr>
    <w:tblStylePr w:type="firstCol">
      <w:rPr>
        <w:b/>
        <w:bCs/>
      </w:rPr>
    </w:tblStylePr>
    <w:tblStylePr w:type="lastCol">
      <w:rPr>
        <w:b/>
        <w:bCs/>
      </w:rPr>
      <w:tblPr/>
      <w:tcPr>
        <w:tcBorders>
          <w:top w:val="single" w:sz="8" w:space="0" w:color="E3E3E3" w:themeColor="accent3"/>
          <w:bottom w:val="single" w:sz="8" w:space="0" w:color="E3E3E3" w:themeColor="accent3"/>
        </w:tcBorders>
      </w:tcPr>
    </w:tblStylePr>
    <w:tblStylePr w:type="band1Vert">
      <w:tblPr/>
      <w:tcPr>
        <w:shd w:val="clear" w:color="auto" w:fill="F8F8F8" w:themeFill="accent3" w:themeFillTint="3F"/>
      </w:tcPr>
    </w:tblStylePr>
    <w:tblStylePr w:type="band1Horz">
      <w:tblPr/>
      <w:tcPr>
        <w:shd w:val="clear" w:color="auto" w:fill="F8F8F8" w:themeFill="accent3" w:themeFillTint="3F"/>
      </w:tcPr>
    </w:tblStylePr>
  </w:style>
  <w:style w:type="table" w:styleId="Listamedia1-nfasis4">
    <w:name w:val="Medium List 1 Accent 4"/>
    <w:basedOn w:val="Tablanormal"/>
    <w:uiPriority w:val="65"/>
    <w:semiHidden/>
    <w:unhideWhenUsed/>
    <w:rsid w:val="00572222"/>
    <w:pPr>
      <w:spacing w:after="0" w:line="240" w:lineRule="auto"/>
    </w:pPr>
    <w:rPr>
      <w:color w:val="000000" w:themeColor="text1"/>
    </w:rPr>
    <w:tblPr>
      <w:tblStyleRowBandSize w:val="1"/>
      <w:tblStyleColBandSize w:val="1"/>
      <w:tblBorders>
        <w:top w:val="single" w:sz="8" w:space="0" w:color="414141" w:themeColor="accent4"/>
        <w:bottom w:val="single" w:sz="8" w:space="0" w:color="414141" w:themeColor="accent4"/>
      </w:tblBorders>
    </w:tblPr>
    <w:tblStylePr w:type="firstRow">
      <w:rPr>
        <w:rFonts w:asciiTheme="majorHAnsi" w:eastAsiaTheme="majorEastAsia" w:hAnsiTheme="majorHAnsi" w:cstheme="majorBidi"/>
      </w:rPr>
      <w:tblPr/>
      <w:tcPr>
        <w:tcBorders>
          <w:top w:val="nil"/>
          <w:bottom w:val="single" w:sz="8" w:space="0" w:color="414141" w:themeColor="accent4"/>
        </w:tcBorders>
      </w:tcPr>
    </w:tblStylePr>
    <w:tblStylePr w:type="lastRow">
      <w:rPr>
        <w:b/>
        <w:bCs/>
        <w:color w:val="000000" w:themeColor="text2"/>
      </w:rPr>
      <w:tblPr/>
      <w:tcPr>
        <w:tcBorders>
          <w:top w:val="single" w:sz="8" w:space="0" w:color="414141" w:themeColor="accent4"/>
          <w:bottom w:val="single" w:sz="8" w:space="0" w:color="414141" w:themeColor="accent4"/>
        </w:tcBorders>
      </w:tcPr>
    </w:tblStylePr>
    <w:tblStylePr w:type="firstCol">
      <w:rPr>
        <w:b/>
        <w:bCs/>
      </w:rPr>
    </w:tblStylePr>
    <w:tblStylePr w:type="lastCol">
      <w:rPr>
        <w:b/>
        <w:bCs/>
      </w:rPr>
      <w:tblPr/>
      <w:tcPr>
        <w:tcBorders>
          <w:top w:val="single" w:sz="8" w:space="0" w:color="414141" w:themeColor="accent4"/>
          <w:bottom w:val="single" w:sz="8" w:space="0" w:color="414141" w:themeColor="accent4"/>
        </w:tcBorders>
      </w:tcPr>
    </w:tblStylePr>
    <w:tblStylePr w:type="band1Vert">
      <w:tblPr/>
      <w:tcPr>
        <w:shd w:val="clear" w:color="auto" w:fill="D0D0D0" w:themeFill="accent4" w:themeFillTint="3F"/>
      </w:tcPr>
    </w:tblStylePr>
    <w:tblStylePr w:type="band1Horz">
      <w:tblPr/>
      <w:tcPr>
        <w:shd w:val="clear" w:color="auto" w:fill="D0D0D0" w:themeFill="accent4" w:themeFillTint="3F"/>
      </w:tcPr>
    </w:tblStylePr>
  </w:style>
  <w:style w:type="table" w:styleId="Listamedia1-nfasis5">
    <w:name w:val="Medium List 1 Accent 5"/>
    <w:basedOn w:val="Tablanormal"/>
    <w:uiPriority w:val="65"/>
    <w:semiHidden/>
    <w:unhideWhenUsed/>
    <w:rsid w:val="00572222"/>
    <w:pPr>
      <w:spacing w:after="0" w:line="240" w:lineRule="auto"/>
    </w:pPr>
    <w:rPr>
      <w:color w:val="000000" w:themeColor="text1"/>
    </w:rPr>
    <w:tblPr>
      <w:tblStyleRowBandSize w:val="1"/>
      <w:tblStyleColBandSize w:val="1"/>
      <w:tblBorders>
        <w:top w:val="single" w:sz="8" w:space="0" w:color="E4CED0" w:themeColor="accent5"/>
        <w:bottom w:val="single" w:sz="8" w:space="0" w:color="E4CED0" w:themeColor="accent5"/>
      </w:tblBorders>
    </w:tblPr>
    <w:tblStylePr w:type="firstRow">
      <w:rPr>
        <w:rFonts w:asciiTheme="majorHAnsi" w:eastAsiaTheme="majorEastAsia" w:hAnsiTheme="majorHAnsi" w:cstheme="majorBidi"/>
      </w:rPr>
      <w:tblPr/>
      <w:tcPr>
        <w:tcBorders>
          <w:top w:val="nil"/>
          <w:bottom w:val="single" w:sz="8" w:space="0" w:color="E4CED0" w:themeColor="accent5"/>
        </w:tcBorders>
      </w:tcPr>
    </w:tblStylePr>
    <w:tblStylePr w:type="lastRow">
      <w:rPr>
        <w:b/>
        <w:bCs/>
        <w:color w:val="000000" w:themeColor="text2"/>
      </w:rPr>
      <w:tblPr/>
      <w:tcPr>
        <w:tcBorders>
          <w:top w:val="single" w:sz="8" w:space="0" w:color="E4CED0" w:themeColor="accent5"/>
          <w:bottom w:val="single" w:sz="8" w:space="0" w:color="E4CED0" w:themeColor="accent5"/>
        </w:tcBorders>
      </w:tcPr>
    </w:tblStylePr>
    <w:tblStylePr w:type="firstCol">
      <w:rPr>
        <w:b/>
        <w:bCs/>
      </w:rPr>
    </w:tblStylePr>
    <w:tblStylePr w:type="lastCol">
      <w:rPr>
        <w:b/>
        <w:bCs/>
      </w:rPr>
      <w:tblPr/>
      <w:tcPr>
        <w:tcBorders>
          <w:top w:val="single" w:sz="8" w:space="0" w:color="E4CED0" w:themeColor="accent5"/>
          <w:bottom w:val="single" w:sz="8" w:space="0" w:color="E4CED0" w:themeColor="accent5"/>
        </w:tcBorders>
      </w:tcPr>
    </w:tblStylePr>
    <w:tblStylePr w:type="band1Vert">
      <w:tblPr/>
      <w:tcPr>
        <w:shd w:val="clear" w:color="auto" w:fill="F8F2F3" w:themeFill="accent5" w:themeFillTint="3F"/>
      </w:tcPr>
    </w:tblStylePr>
    <w:tblStylePr w:type="band1Horz">
      <w:tblPr/>
      <w:tcPr>
        <w:shd w:val="clear" w:color="auto" w:fill="F8F2F3" w:themeFill="accent5" w:themeFillTint="3F"/>
      </w:tcPr>
    </w:tblStylePr>
  </w:style>
  <w:style w:type="table" w:styleId="Listamedia1-nfasis6">
    <w:name w:val="Medium List 1 Accent 6"/>
    <w:basedOn w:val="Tablanormal"/>
    <w:uiPriority w:val="65"/>
    <w:semiHidden/>
    <w:unhideWhenUsed/>
    <w:rsid w:val="00572222"/>
    <w:pPr>
      <w:spacing w:after="0" w:line="240" w:lineRule="auto"/>
    </w:pPr>
    <w:rPr>
      <w:color w:val="000000" w:themeColor="text1"/>
    </w:rPr>
    <w:tblPr>
      <w:tblStyleRowBandSize w:val="1"/>
      <w:tblStyleColBandSize w:val="1"/>
      <w:tblBorders>
        <w:top w:val="single" w:sz="8" w:space="0" w:color="FFFFFF" w:themeColor="accent6"/>
        <w:bottom w:val="single" w:sz="8" w:space="0" w:color="FFFFFF" w:themeColor="accent6"/>
      </w:tblBorders>
    </w:tblPr>
    <w:tblStylePr w:type="firstRow">
      <w:rPr>
        <w:rFonts w:asciiTheme="majorHAnsi" w:eastAsiaTheme="majorEastAsia" w:hAnsiTheme="majorHAnsi" w:cstheme="majorBidi"/>
      </w:rPr>
      <w:tblPr/>
      <w:tcPr>
        <w:tcBorders>
          <w:top w:val="nil"/>
          <w:bottom w:val="single" w:sz="8" w:space="0" w:color="FFFFFF" w:themeColor="accent6"/>
        </w:tcBorders>
      </w:tcPr>
    </w:tblStylePr>
    <w:tblStylePr w:type="lastRow">
      <w:rPr>
        <w:b/>
        <w:bCs/>
        <w:color w:val="000000" w:themeColor="text2"/>
      </w:rPr>
      <w:tblPr/>
      <w:tcPr>
        <w:tcBorders>
          <w:top w:val="single" w:sz="8" w:space="0" w:color="FFFFFF" w:themeColor="accent6"/>
          <w:bottom w:val="single" w:sz="8" w:space="0" w:color="FFFFFF" w:themeColor="accent6"/>
        </w:tcBorders>
      </w:tcPr>
    </w:tblStylePr>
    <w:tblStylePr w:type="firstCol">
      <w:rPr>
        <w:b/>
        <w:bCs/>
      </w:rPr>
    </w:tblStylePr>
    <w:tblStylePr w:type="lastCol">
      <w:rPr>
        <w:b/>
        <w:bCs/>
      </w:rPr>
      <w:tblPr/>
      <w:tcPr>
        <w:tcBorders>
          <w:top w:val="single" w:sz="8" w:space="0" w:color="FFFFFF" w:themeColor="accent6"/>
          <w:bottom w:val="single" w:sz="8" w:space="0" w:color="FFFFFF" w:themeColor="accent6"/>
        </w:tcBorders>
      </w:tcPr>
    </w:tblStylePr>
    <w:tblStylePr w:type="band1Vert">
      <w:tblPr/>
      <w:tcPr>
        <w:shd w:val="clear" w:color="auto" w:fill="FFFFFF" w:themeFill="accent6" w:themeFillTint="3F"/>
      </w:tcPr>
    </w:tblStylePr>
    <w:tblStylePr w:type="band1Horz">
      <w:tblPr/>
      <w:tcPr>
        <w:shd w:val="clear" w:color="auto" w:fill="FFFFFF" w:themeFill="accent6" w:themeFillTint="3F"/>
      </w:tcPr>
    </w:tblStylePr>
  </w:style>
  <w:style w:type="table" w:styleId="Listamedia2">
    <w:name w:val="Medium List 2"/>
    <w:basedOn w:val="Tabla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62626" w:themeColor="accent1"/>
        <w:left w:val="single" w:sz="8" w:space="0" w:color="262626" w:themeColor="accent1"/>
        <w:bottom w:val="single" w:sz="8" w:space="0" w:color="262626" w:themeColor="accent1"/>
        <w:right w:val="single" w:sz="8" w:space="0" w:color="262626" w:themeColor="accent1"/>
      </w:tblBorders>
    </w:tblPr>
    <w:tblStylePr w:type="firstRow">
      <w:rPr>
        <w:sz w:val="24"/>
        <w:szCs w:val="24"/>
      </w:rPr>
      <w:tblPr/>
      <w:tcPr>
        <w:tcBorders>
          <w:top w:val="nil"/>
          <w:left w:val="nil"/>
          <w:bottom w:val="single" w:sz="24" w:space="0" w:color="2626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2626" w:themeColor="accent1"/>
          <w:insideH w:val="nil"/>
          <w:insideV w:val="nil"/>
        </w:tcBorders>
        <w:shd w:val="clear" w:color="auto" w:fill="FFFFFF" w:themeFill="background1"/>
      </w:tcPr>
    </w:tblStylePr>
    <w:tblStylePr w:type="lastCol">
      <w:tblPr/>
      <w:tcPr>
        <w:tcBorders>
          <w:top w:val="nil"/>
          <w:left w:val="single" w:sz="8" w:space="0" w:color="2626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9C9C9" w:themeFill="accent1" w:themeFillTint="3F"/>
      </w:tcPr>
    </w:tblStylePr>
    <w:tblStylePr w:type="band1Horz">
      <w:tblPr/>
      <w:tcPr>
        <w:tcBorders>
          <w:top w:val="nil"/>
          <w:bottom w:val="nil"/>
          <w:insideH w:val="nil"/>
          <w:insideV w:val="nil"/>
        </w:tcBorders>
        <w:shd w:val="clear" w:color="auto" w:fill="C9C9C9"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50707" w:themeColor="accent2"/>
        <w:left w:val="single" w:sz="8" w:space="0" w:color="650707" w:themeColor="accent2"/>
        <w:bottom w:val="single" w:sz="8" w:space="0" w:color="650707" w:themeColor="accent2"/>
        <w:right w:val="single" w:sz="8" w:space="0" w:color="650707" w:themeColor="accent2"/>
      </w:tblBorders>
    </w:tblPr>
    <w:tblStylePr w:type="firstRow">
      <w:rPr>
        <w:sz w:val="24"/>
        <w:szCs w:val="24"/>
      </w:rPr>
      <w:tblPr/>
      <w:tcPr>
        <w:tcBorders>
          <w:top w:val="nil"/>
          <w:left w:val="nil"/>
          <w:bottom w:val="single" w:sz="24" w:space="0" w:color="65070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50707" w:themeColor="accent2"/>
          <w:insideH w:val="nil"/>
          <w:insideV w:val="nil"/>
        </w:tcBorders>
        <w:shd w:val="clear" w:color="auto" w:fill="FFFFFF" w:themeFill="background1"/>
      </w:tcPr>
    </w:tblStylePr>
    <w:tblStylePr w:type="lastCol">
      <w:tblPr/>
      <w:tcPr>
        <w:tcBorders>
          <w:top w:val="nil"/>
          <w:left w:val="single" w:sz="8" w:space="0" w:color="65070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A2A2" w:themeFill="accent2" w:themeFillTint="3F"/>
      </w:tcPr>
    </w:tblStylePr>
    <w:tblStylePr w:type="band1Horz">
      <w:tblPr/>
      <w:tcPr>
        <w:tcBorders>
          <w:top w:val="nil"/>
          <w:bottom w:val="nil"/>
          <w:insideH w:val="nil"/>
          <w:insideV w:val="nil"/>
        </w:tcBorders>
        <w:shd w:val="clear" w:color="auto" w:fill="F8A2A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3E3E3" w:themeColor="accent3"/>
        <w:left w:val="single" w:sz="8" w:space="0" w:color="E3E3E3" w:themeColor="accent3"/>
        <w:bottom w:val="single" w:sz="8" w:space="0" w:color="E3E3E3" w:themeColor="accent3"/>
        <w:right w:val="single" w:sz="8" w:space="0" w:color="E3E3E3" w:themeColor="accent3"/>
      </w:tblBorders>
    </w:tblPr>
    <w:tblStylePr w:type="firstRow">
      <w:rPr>
        <w:sz w:val="24"/>
        <w:szCs w:val="24"/>
      </w:rPr>
      <w:tblPr/>
      <w:tcPr>
        <w:tcBorders>
          <w:top w:val="nil"/>
          <w:left w:val="nil"/>
          <w:bottom w:val="single" w:sz="24" w:space="0" w:color="E3E3E3"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3E3E3" w:themeColor="accent3"/>
          <w:insideH w:val="nil"/>
          <w:insideV w:val="nil"/>
        </w:tcBorders>
        <w:shd w:val="clear" w:color="auto" w:fill="FFFFFF" w:themeFill="background1"/>
      </w:tcPr>
    </w:tblStylePr>
    <w:tblStylePr w:type="lastCol">
      <w:tblPr/>
      <w:tcPr>
        <w:tcBorders>
          <w:top w:val="nil"/>
          <w:left w:val="single" w:sz="8" w:space="0" w:color="E3E3E3"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8F8" w:themeFill="accent3" w:themeFillTint="3F"/>
      </w:tcPr>
    </w:tblStylePr>
    <w:tblStylePr w:type="band1Horz">
      <w:tblPr/>
      <w:tcPr>
        <w:tcBorders>
          <w:top w:val="nil"/>
          <w:bottom w:val="nil"/>
          <w:insideH w:val="nil"/>
          <w:insideV w:val="nil"/>
        </w:tcBorders>
        <w:shd w:val="clear" w:color="auto" w:fill="F8F8F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14141" w:themeColor="accent4"/>
        <w:left w:val="single" w:sz="8" w:space="0" w:color="414141" w:themeColor="accent4"/>
        <w:bottom w:val="single" w:sz="8" w:space="0" w:color="414141" w:themeColor="accent4"/>
        <w:right w:val="single" w:sz="8" w:space="0" w:color="414141" w:themeColor="accent4"/>
      </w:tblBorders>
    </w:tblPr>
    <w:tblStylePr w:type="firstRow">
      <w:rPr>
        <w:sz w:val="24"/>
        <w:szCs w:val="24"/>
      </w:rPr>
      <w:tblPr/>
      <w:tcPr>
        <w:tcBorders>
          <w:top w:val="nil"/>
          <w:left w:val="nil"/>
          <w:bottom w:val="single" w:sz="24" w:space="0" w:color="414141"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14141" w:themeColor="accent4"/>
          <w:insideH w:val="nil"/>
          <w:insideV w:val="nil"/>
        </w:tcBorders>
        <w:shd w:val="clear" w:color="auto" w:fill="FFFFFF" w:themeFill="background1"/>
      </w:tcPr>
    </w:tblStylePr>
    <w:tblStylePr w:type="lastCol">
      <w:tblPr/>
      <w:tcPr>
        <w:tcBorders>
          <w:top w:val="nil"/>
          <w:left w:val="single" w:sz="8" w:space="0" w:color="414141"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0D0" w:themeFill="accent4" w:themeFillTint="3F"/>
      </w:tcPr>
    </w:tblStylePr>
    <w:tblStylePr w:type="band1Horz">
      <w:tblPr/>
      <w:tcPr>
        <w:tcBorders>
          <w:top w:val="nil"/>
          <w:bottom w:val="nil"/>
          <w:insideH w:val="nil"/>
          <w:insideV w:val="nil"/>
        </w:tcBorders>
        <w:shd w:val="clear" w:color="auto" w:fill="D0D0D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4CED0" w:themeColor="accent5"/>
        <w:left w:val="single" w:sz="8" w:space="0" w:color="E4CED0" w:themeColor="accent5"/>
        <w:bottom w:val="single" w:sz="8" w:space="0" w:color="E4CED0" w:themeColor="accent5"/>
        <w:right w:val="single" w:sz="8" w:space="0" w:color="E4CED0" w:themeColor="accent5"/>
      </w:tblBorders>
    </w:tblPr>
    <w:tblStylePr w:type="firstRow">
      <w:rPr>
        <w:sz w:val="24"/>
        <w:szCs w:val="24"/>
      </w:rPr>
      <w:tblPr/>
      <w:tcPr>
        <w:tcBorders>
          <w:top w:val="nil"/>
          <w:left w:val="nil"/>
          <w:bottom w:val="single" w:sz="24" w:space="0" w:color="E4CED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4CED0" w:themeColor="accent5"/>
          <w:insideH w:val="nil"/>
          <w:insideV w:val="nil"/>
        </w:tcBorders>
        <w:shd w:val="clear" w:color="auto" w:fill="FFFFFF" w:themeFill="background1"/>
      </w:tcPr>
    </w:tblStylePr>
    <w:tblStylePr w:type="lastCol">
      <w:tblPr/>
      <w:tcPr>
        <w:tcBorders>
          <w:top w:val="nil"/>
          <w:left w:val="single" w:sz="8" w:space="0" w:color="E4CED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F2F3" w:themeFill="accent5" w:themeFillTint="3F"/>
      </w:tcPr>
    </w:tblStylePr>
    <w:tblStylePr w:type="band1Horz">
      <w:tblPr/>
      <w:tcPr>
        <w:tcBorders>
          <w:top w:val="nil"/>
          <w:bottom w:val="nil"/>
          <w:insideH w:val="nil"/>
          <w:insideV w:val="nil"/>
        </w:tcBorders>
        <w:shd w:val="clear" w:color="auto" w:fill="F8F2F3"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57222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FFFF" w:themeColor="accent6"/>
        <w:left w:val="single" w:sz="8" w:space="0" w:color="FFFFFF" w:themeColor="accent6"/>
        <w:bottom w:val="single" w:sz="8" w:space="0" w:color="FFFFFF" w:themeColor="accent6"/>
        <w:right w:val="single" w:sz="8" w:space="0" w:color="FFFFFF" w:themeColor="accent6"/>
      </w:tblBorders>
    </w:tblPr>
    <w:tblStylePr w:type="firstRow">
      <w:rPr>
        <w:sz w:val="24"/>
        <w:szCs w:val="24"/>
      </w:rPr>
      <w:tblPr/>
      <w:tcPr>
        <w:tcBorders>
          <w:top w:val="nil"/>
          <w:left w:val="nil"/>
          <w:bottom w:val="single" w:sz="24" w:space="0" w:color="FFFFFF"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FFFF" w:themeColor="accent6"/>
          <w:insideH w:val="nil"/>
          <w:insideV w:val="nil"/>
        </w:tcBorders>
        <w:shd w:val="clear" w:color="auto" w:fill="FFFFFF" w:themeFill="background1"/>
      </w:tcPr>
    </w:tblStylePr>
    <w:tblStylePr w:type="lastCol">
      <w:tblPr/>
      <w:tcPr>
        <w:tcBorders>
          <w:top w:val="nil"/>
          <w:left w:val="single" w:sz="8" w:space="0" w:color="FFFFF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FFF" w:themeFill="accent6" w:themeFillTint="3F"/>
      </w:tcPr>
    </w:tblStylePr>
    <w:tblStylePr w:type="band1Horz">
      <w:tblPr/>
      <w:tcPr>
        <w:tcBorders>
          <w:top w:val="nil"/>
          <w:bottom w:val="nil"/>
          <w:insideH w:val="nil"/>
          <w:insideV w:val="nil"/>
        </w:tcBorders>
        <w:shd w:val="clear" w:color="auto" w:fill="FFFFFF"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57222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572222"/>
    <w:pPr>
      <w:spacing w:after="0" w:line="240" w:lineRule="auto"/>
    </w:pPr>
    <w:tblPr>
      <w:tblStyleRowBandSize w:val="1"/>
      <w:tblStyleColBandSize w:val="1"/>
      <w:tbl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single" w:sz="8" w:space="0" w:color="5C5C5C" w:themeColor="accent1" w:themeTint="BF"/>
      </w:tblBorders>
    </w:tblPr>
    <w:tblStylePr w:type="firstRow">
      <w:pPr>
        <w:spacing w:before="0" w:after="0" w:line="240" w:lineRule="auto"/>
      </w:pPr>
      <w:rPr>
        <w:b/>
        <w:bCs/>
        <w:color w:val="FFFFFF" w:themeColor="background1"/>
      </w:rPr>
      <w:tblPr/>
      <w:tcPr>
        <w:tcBorders>
          <w:top w:val="single" w:sz="8"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nil"/>
          <w:insideV w:val="nil"/>
        </w:tcBorders>
        <w:shd w:val="clear" w:color="auto" w:fill="262626" w:themeFill="accent1"/>
      </w:tcPr>
    </w:tblStylePr>
    <w:tblStylePr w:type="lastRow">
      <w:pPr>
        <w:spacing w:before="0" w:after="0" w:line="240" w:lineRule="auto"/>
      </w:pPr>
      <w:rPr>
        <w:b/>
        <w:bCs/>
      </w:rPr>
      <w:tblPr/>
      <w:tcPr>
        <w:tcBorders>
          <w:top w:val="double" w:sz="6" w:space="0" w:color="5C5C5C" w:themeColor="accent1" w:themeTint="BF"/>
          <w:left w:val="single" w:sz="8" w:space="0" w:color="5C5C5C" w:themeColor="accent1" w:themeTint="BF"/>
          <w:bottom w:val="single" w:sz="8" w:space="0" w:color="5C5C5C" w:themeColor="accent1" w:themeTint="BF"/>
          <w:right w:val="single" w:sz="8" w:space="0" w:color="5C5C5C" w:themeColor="accent1" w:themeTint="BF"/>
          <w:insideH w:val="nil"/>
          <w:insideV w:val="nil"/>
        </w:tcBorders>
      </w:tcPr>
    </w:tblStylePr>
    <w:tblStylePr w:type="firstCol">
      <w:rPr>
        <w:b/>
        <w:bCs/>
      </w:rPr>
    </w:tblStylePr>
    <w:tblStylePr w:type="lastCol">
      <w:rPr>
        <w:b/>
        <w:bCs/>
      </w:rPr>
    </w:tblStylePr>
    <w:tblStylePr w:type="band1Vert">
      <w:tblPr/>
      <w:tcPr>
        <w:shd w:val="clear" w:color="auto" w:fill="C9C9C9" w:themeFill="accent1" w:themeFillTint="3F"/>
      </w:tcPr>
    </w:tblStylePr>
    <w:tblStylePr w:type="band1Horz">
      <w:tblPr/>
      <w:tcPr>
        <w:tcBorders>
          <w:insideH w:val="nil"/>
          <w:insideV w:val="nil"/>
        </w:tcBorders>
        <w:shd w:val="clear" w:color="auto" w:fill="C9C9C9"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572222"/>
    <w:pPr>
      <w:spacing w:after="0" w:line="240" w:lineRule="auto"/>
    </w:pPr>
    <w:tblPr>
      <w:tblStyleRowBandSize w:val="1"/>
      <w:tblStyleColBandSize w:val="1"/>
      <w:tbl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single" w:sz="8" w:space="0" w:color="C30D0D" w:themeColor="accent2" w:themeTint="BF"/>
      </w:tblBorders>
    </w:tblPr>
    <w:tblStylePr w:type="firstRow">
      <w:pPr>
        <w:spacing w:before="0" w:after="0" w:line="240" w:lineRule="auto"/>
      </w:pPr>
      <w:rPr>
        <w:b/>
        <w:bCs/>
        <w:color w:val="FFFFFF" w:themeColor="background1"/>
      </w:rPr>
      <w:tblPr/>
      <w:tcPr>
        <w:tcBorders>
          <w:top w:val="single" w:sz="8"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nil"/>
          <w:insideV w:val="nil"/>
        </w:tcBorders>
        <w:shd w:val="clear" w:color="auto" w:fill="650707" w:themeFill="accent2"/>
      </w:tcPr>
    </w:tblStylePr>
    <w:tblStylePr w:type="lastRow">
      <w:pPr>
        <w:spacing w:before="0" w:after="0" w:line="240" w:lineRule="auto"/>
      </w:pPr>
      <w:rPr>
        <w:b/>
        <w:bCs/>
      </w:rPr>
      <w:tblPr/>
      <w:tcPr>
        <w:tcBorders>
          <w:top w:val="double" w:sz="6" w:space="0" w:color="C30D0D" w:themeColor="accent2" w:themeTint="BF"/>
          <w:left w:val="single" w:sz="8" w:space="0" w:color="C30D0D" w:themeColor="accent2" w:themeTint="BF"/>
          <w:bottom w:val="single" w:sz="8" w:space="0" w:color="C30D0D" w:themeColor="accent2" w:themeTint="BF"/>
          <w:right w:val="single" w:sz="8" w:space="0" w:color="C30D0D" w:themeColor="accent2" w:themeTint="BF"/>
          <w:insideH w:val="nil"/>
          <w:insideV w:val="nil"/>
        </w:tcBorders>
      </w:tcPr>
    </w:tblStylePr>
    <w:tblStylePr w:type="firstCol">
      <w:rPr>
        <w:b/>
        <w:bCs/>
      </w:rPr>
    </w:tblStylePr>
    <w:tblStylePr w:type="lastCol">
      <w:rPr>
        <w:b/>
        <w:bCs/>
      </w:rPr>
    </w:tblStylePr>
    <w:tblStylePr w:type="band1Vert">
      <w:tblPr/>
      <w:tcPr>
        <w:shd w:val="clear" w:color="auto" w:fill="F8A2A2" w:themeFill="accent2" w:themeFillTint="3F"/>
      </w:tcPr>
    </w:tblStylePr>
    <w:tblStylePr w:type="band1Horz">
      <w:tblPr/>
      <w:tcPr>
        <w:tcBorders>
          <w:insideH w:val="nil"/>
          <w:insideV w:val="nil"/>
        </w:tcBorders>
        <w:shd w:val="clear" w:color="auto" w:fill="F8A2A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572222"/>
    <w:pPr>
      <w:spacing w:after="0" w:line="240" w:lineRule="auto"/>
    </w:pPr>
    <w:tblPr>
      <w:tblStyleRowBandSize w:val="1"/>
      <w:tblStyleColBandSize w:val="1"/>
      <w:tbl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single" w:sz="8" w:space="0" w:color="EAEAEA" w:themeColor="accent3" w:themeTint="BF"/>
      </w:tblBorders>
    </w:tblPr>
    <w:tblStylePr w:type="firstRow">
      <w:pPr>
        <w:spacing w:before="0" w:after="0" w:line="240" w:lineRule="auto"/>
      </w:pPr>
      <w:rPr>
        <w:b/>
        <w:bCs/>
        <w:color w:val="FFFFFF" w:themeColor="background1"/>
      </w:rPr>
      <w:tblPr/>
      <w:tcPr>
        <w:tcBorders>
          <w:top w:val="single" w:sz="8"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nil"/>
          <w:insideV w:val="nil"/>
        </w:tcBorders>
        <w:shd w:val="clear" w:color="auto" w:fill="E3E3E3" w:themeFill="accent3"/>
      </w:tcPr>
    </w:tblStylePr>
    <w:tblStylePr w:type="lastRow">
      <w:pPr>
        <w:spacing w:before="0" w:after="0" w:line="240" w:lineRule="auto"/>
      </w:pPr>
      <w:rPr>
        <w:b/>
        <w:bCs/>
      </w:rPr>
      <w:tblPr/>
      <w:tcPr>
        <w:tcBorders>
          <w:top w:val="double" w:sz="6" w:space="0" w:color="EAEAEA" w:themeColor="accent3" w:themeTint="BF"/>
          <w:left w:val="single" w:sz="8" w:space="0" w:color="EAEAEA" w:themeColor="accent3" w:themeTint="BF"/>
          <w:bottom w:val="single" w:sz="8" w:space="0" w:color="EAEAEA" w:themeColor="accent3" w:themeTint="BF"/>
          <w:right w:val="single" w:sz="8" w:space="0" w:color="EAEAEA"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F8F8" w:themeFill="accent3" w:themeFillTint="3F"/>
      </w:tcPr>
    </w:tblStylePr>
    <w:tblStylePr w:type="band1Horz">
      <w:tblPr/>
      <w:tcPr>
        <w:tcBorders>
          <w:insideH w:val="nil"/>
          <w:insideV w:val="nil"/>
        </w:tcBorders>
        <w:shd w:val="clear" w:color="auto" w:fill="F8F8F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572222"/>
    <w:pPr>
      <w:spacing w:after="0" w:line="240" w:lineRule="auto"/>
    </w:pPr>
    <w:tblPr>
      <w:tblStyleRowBandSize w:val="1"/>
      <w:tblStyleColBandSize w:val="1"/>
      <w:tbl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single" w:sz="8" w:space="0" w:color="707070" w:themeColor="accent4" w:themeTint="BF"/>
      </w:tblBorders>
    </w:tblPr>
    <w:tblStylePr w:type="firstRow">
      <w:pPr>
        <w:spacing w:before="0" w:after="0" w:line="240" w:lineRule="auto"/>
      </w:pPr>
      <w:rPr>
        <w:b/>
        <w:bCs/>
        <w:color w:val="FFFFFF" w:themeColor="background1"/>
      </w:rPr>
      <w:tblPr/>
      <w:tcPr>
        <w:tcBorders>
          <w:top w:val="single" w:sz="8"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nil"/>
          <w:insideV w:val="nil"/>
        </w:tcBorders>
        <w:shd w:val="clear" w:color="auto" w:fill="414141" w:themeFill="accent4"/>
      </w:tcPr>
    </w:tblStylePr>
    <w:tblStylePr w:type="lastRow">
      <w:pPr>
        <w:spacing w:before="0" w:after="0" w:line="240" w:lineRule="auto"/>
      </w:pPr>
      <w:rPr>
        <w:b/>
        <w:bCs/>
      </w:rPr>
      <w:tblPr/>
      <w:tcPr>
        <w:tcBorders>
          <w:top w:val="double" w:sz="6" w:space="0" w:color="707070" w:themeColor="accent4" w:themeTint="BF"/>
          <w:left w:val="single" w:sz="8" w:space="0" w:color="707070" w:themeColor="accent4" w:themeTint="BF"/>
          <w:bottom w:val="single" w:sz="8" w:space="0" w:color="707070" w:themeColor="accent4" w:themeTint="BF"/>
          <w:right w:val="single" w:sz="8" w:space="0" w:color="707070" w:themeColor="accent4" w:themeTint="BF"/>
          <w:insideH w:val="nil"/>
          <w:insideV w:val="nil"/>
        </w:tcBorders>
      </w:tcPr>
    </w:tblStylePr>
    <w:tblStylePr w:type="firstCol">
      <w:rPr>
        <w:b/>
        <w:bCs/>
      </w:rPr>
    </w:tblStylePr>
    <w:tblStylePr w:type="lastCol">
      <w:rPr>
        <w:b/>
        <w:bCs/>
      </w:rPr>
    </w:tblStylePr>
    <w:tblStylePr w:type="band1Vert">
      <w:tblPr/>
      <w:tcPr>
        <w:shd w:val="clear" w:color="auto" w:fill="D0D0D0" w:themeFill="accent4" w:themeFillTint="3F"/>
      </w:tcPr>
    </w:tblStylePr>
    <w:tblStylePr w:type="band1Horz">
      <w:tblPr/>
      <w:tcPr>
        <w:tcBorders>
          <w:insideH w:val="nil"/>
          <w:insideV w:val="nil"/>
        </w:tcBorders>
        <w:shd w:val="clear" w:color="auto" w:fill="D0D0D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572222"/>
    <w:pPr>
      <w:spacing w:after="0" w:line="240" w:lineRule="auto"/>
    </w:pPr>
    <w:tblPr>
      <w:tblStyleRowBandSize w:val="1"/>
      <w:tblStyleColBandSize w:val="1"/>
      <w:tbl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single" w:sz="8" w:space="0" w:color="EADADB" w:themeColor="accent5" w:themeTint="BF"/>
      </w:tblBorders>
    </w:tblPr>
    <w:tblStylePr w:type="firstRow">
      <w:pPr>
        <w:spacing w:before="0" w:after="0" w:line="240" w:lineRule="auto"/>
      </w:pPr>
      <w:rPr>
        <w:b/>
        <w:bCs/>
        <w:color w:val="FFFFFF" w:themeColor="background1"/>
      </w:rPr>
      <w:tblPr/>
      <w:tcPr>
        <w:tcBorders>
          <w:top w:val="single" w:sz="8"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nil"/>
          <w:insideV w:val="nil"/>
        </w:tcBorders>
        <w:shd w:val="clear" w:color="auto" w:fill="E4CED0" w:themeFill="accent5"/>
      </w:tcPr>
    </w:tblStylePr>
    <w:tblStylePr w:type="lastRow">
      <w:pPr>
        <w:spacing w:before="0" w:after="0" w:line="240" w:lineRule="auto"/>
      </w:pPr>
      <w:rPr>
        <w:b/>
        <w:bCs/>
      </w:rPr>
      <w:tblPr/>
      <w:tcPr>
        <w:tcBorders>
          <w:top w:val="double" w:sz="6" w:space="0" w:color="EADADB" w:themeColor="accent5" w:themeTint="BF"/>
          <w:left w:val="single" w:sz="8" w:space="0" w:color="EADADB" w:themeColor="accent5" w:themeTint="BF"/>
          <w:bottom w:val="single" w:sz="8" w:space="0" w:color="EADADB" w:themeColor="accent5" w:themeTint="BF"/>
          <w:right w:val="single" w:sz="8" w:space="0" w:color="EADADB" w:themeColor="accent5" w:themeTint="BF"/>
          <w:insideH w:val="nil"/>
          <w:insideV w:val="nil"/>
        </w:tcBorders>
      </w:tcPr>
    </w:tblStylePr>
    <w:tblStylePr w:type="firstCol">
      <w:rPr>
        <w:b/>
        <w:bCs/>
      </w:rPr>
    </w:tblStylePr>
    <w:tblStylePr w:type="lastCol">
      <w:rPr>
        <w:b/>
        <w:bCs/>
      </w:rPr>
    </w:tblStylePr>
    <w:tblStylePr w:type="band1Vert">
      <w:tblPr/>
      <w:tcPr>
        <w:shd w:val="clear" w:color="auto" w:fill="F8F2F3" w:themeFill="accent5" w:themeFillTint="3F"/>
      </w:tcPr>
    </w:tblStylePr>
    <w:tblStylePr w:type="band1Horz">
      <w:tblPr/>
      <w:tcPr>
        <w:tcBorders>
          <w:insideH w:val="nil"/>
          <w:insideV w:val="nil"/>
        </w:tcBorders>
        <w:shd w:val="clear" w:color="auto" w:fill="F8F2F3"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572222"/>
    <w:pPr>
      <w:spacing w:after="0" w:line="240" w:lineRule="auto"/>
    </w:pPr>
    <w:tblPr>
      <w:tblStyleRowBandSize w:val="1"/>
      <w:tblStyleColBandSize w:val="1"/>
      <w:tbl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single" w:sz="8" w:space="0" w:color="FFFFFF" w:themeColor="accent6" w:themeTint="BF"/>
      </w:tblBorders>
    </w:tblPr>
    <w:tblStylePr w:type="firstRow">
      <w:pPr>
        <w:spacing w:before="0" w:after="0" w:line="240" w:lineRule="auto"/>
      </w:pPr>
      <w:rPr>
        <w:b/>
        <w:bCs/>
        <w:color w:val="FFFFFF" w:themeColor="background1"/>
      </w:rPr>
      <w:tblPr/>
      <w:tcPr>
        <w:tcBorders>
          <w:top w:val="single" w:sz="8"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shd w:val="clear" w:color="auto" w:fill="FFFFFF" w:themeFill="accent6"/>
      </w:tcPr>
    </w:tblStylePr>
    <w:tblStylePr w:type="lastRow">
      <w:pPr>
        <w:spacing w:before="0" w:after="0" w:line="240" w:lineRule="auto"/>
      </w:pPr>
      <w:rPr>
        <w:b/>
        <w:bCs/>
      </w:rPr>
      <w:tblPr/>
      <w:tcPr>
        <w:tcBorders>
          <w:top w:val="double" w:sz="6" w:space="0" w:color="FFFFFF" w:themeColor="accent6" w:themeTint="BF"/>
          <w:left w:val="single" w:sz="8" w:space="0" w:color="FFFFFF" w:themeColor="accent6" w:themeTint="BF"/>
          <w:bottom w:val="single" w:sz="8" w:space="0" w:color="FFFFFF" w:themeColor="accent6" w:themeTint="BF"/>
          <w:right w:val="single" w:sz="8" w:space="0" w:color="FFFFFF" w:themeColor="accent6" w:themeTint="BF"/>
          <w:insideH w:val="nil"/>
          <w:insideV w:val="nil"/>
        </w:tcBorders>
      </w:tcPr>
    </w:tblStylePr>
    <w:tblStylePr w:type="firstCol">
      <w:rPr>
        <w:b/>
        <w:bCs/>
      </w:rPr>
    </w:tblStylePr>
    <w:tblStylePr w:type="lastCol">
      <w:rPr>
        <w:b/>
        <w:bCs/>
      </w:rPr>
    </w:tblStylePr>
    <w:tblStylePr w:type="band1Vert">
      <w:tblPr/>
      <w:tcPr>
        <w:shd w:val="clear" w:color="auto" w:fill="FFFFFF" w:themeFill="accent6" w:themeFillTint="3F"/>
      </w:tcPr>
    </w:tblStylePr>
    <w:tblStylePr w:type="band1Horz">
      <w:tblPr/>
      <w:tcPr>
        <w:tcBorders>
          <w:insideH w:val="nil"/>
          <w:insideV w:val="nil"/>
        </w:tcBorders>
        <w:shd w:val="clear" w:color="auto" w:fill="FFFFFF"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26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2626" w:themeFill="accent1"/>
      </w:tcPr>
    </w:tblStylePr>
    <w:tblStylePr w:type="lastCol">
      <w:rPr>
        <w:b/>
        <w:bCs/>
        <w:color w:val="FFFFFF" w:themeColor="background1"/>
      </w:rPr>
      <w:tblPr/>
      <w:tcPr>
        <w:tcBorders>
          <w:left w:val="nil"/>
          <w:right w:val="nil"/>
          <w:insideH w:val="nil"/>
          <w:insideV w:val="nil"/>
        </w:tcBorders>
        <w:shd w:val="clear" w:color="auto" w:fill="2626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5070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50707" w:themeFill="accent2"/>
      </w:tcPr>
    </w:tblStylePr>
    <w:tblStylePr w:type="lastCol">
      <w:rPr>
        <w:b/>
        <w:bCs/>
        <w:color w:val="FFFFFF" w:themeColor="background1"/>
      </w:rPr>
      <w:tblPr/>
      <w:tcPr>
        <w:tcBorders>
          <w:left w:val="nil"/>
          <w:right w:val="nil"/>
          <w:insideH w:val="nil"/>
          <w:insideV w:val="nil"/>
        </w:tcBorders>
        <w:shd w:val="clear" w:color="auto" w:fill="65070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3E3E3"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3E3E3" w:themeFill="accent3"/>
      </w:tcPr>
    </w:tblStylePr>
    <w:tblStylePr w:type="lastCol">
      <w:rPr>
        <w:b/>
        <w:bCs/>
        <w:color w:val="FFFFFF" w:themeColor="background1"/>
      </w:rPr>
      <w:tblPr/>
      <w:tcPr>
        <w:tcBorders>
          <w:left w:val="nil"/>
          <w:right w:val="nil"/>
          <w:insideH w:val="nil"/>
          <w:insideV w:val="nil"/>
        </w:tcBorders>
        <w:shd w:val="clear" w:color="auto" w:fill="E3E3E3"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14141"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14141" w:themeFill="accent4"/>
      </w:tcPr>
    </w:tblStylePr>
    <w:tblStylePr w:type="lastCol">
      <w:rPr>
        <w:b/>
        <w:bCs/>
        <w:color w:val="FFFFFF" w:themeColor="background1"/>
      </w:rPr>
      <w:tblPr/>
      <w:tcPr>
        <w:tcBorders>
          <w:left w:val="nil"/>
          <w:right w:val="nil"/>
          <w:insideH w:val="nil"/>
          <w:insideV w:val="nil"/>
        </w:tcBorders>
        <w:shd w:val="clear" w:color="auto" w:fill="414141"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4CED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4CED0" w:themeFill="accent5"/>
      </w:tcPr>
    </w:tblStylePr>
    <w:tblStylePr w:type="lastCol">
      <w:rPr>
        <w:b/>
        <w:bCs/>
        <w:color w:val="FFFFFF" w:themeColor="background1"/>
      </w:rPr>
      <w:tblPr/>
      <w:tcPr>
        <w:tcBorders>
          <w:left w:val="nil"/>
          <w:right w:val="nil"/>
          <w:insideH w:val="nil"/>
          <w:insideV w:val="nil"/>
        </w:tcBorders>
        <w:shd w:val="clear" w:color="auto" w:fill="E4CED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57222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FFF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FFFF" w:themeFill="accent6"/>
      </w:tcPr>
    </w:tblStylePr>
    <w:tblStylePr w:type="lastCol">
      <w:rPr>
        <w:b/>
        <w:bCs/>
        <w:color w:val="FFFFFF" w:themeColor="background1"/>
      </w:rPr>
      <w:tblPr/>
      <w:tcPr>
        <w:tcBorders>
          <w:left w:val="nil"/>
          <w:right w:val="nil"/>
          <w:insideH w:val="nil"/>
          <w:insideV w:val="nil"/>
        </w:tcBorders>
        <w:shd w:val="clear" w:color="auto" w:fill="FFFFF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cabezadodemensaje">
    <w:name w:val="Message Header"/>
    <w:basedOn w:val="Normal"/>
    <w:link w:val="EncabezadodemensajeCar"/>
    <w:uiPriority w:val="99"/>
    <w:semiHidden/>
    <w:unhideWhenUsed/>
    <w:rsid w:val="0057222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572222"/>
    <w:rPr>
      <w:rFonts w:asciiTheme="majorHAnsi" w:eastAsiaTheme="majorEastAsia" w:hAnsiTheme="majorHAnsi" w:cstheme="majorBidi"/>
      <w:kern w:val="16"/>
      <w:sz w:val="24"/>
      <w:szCs w:val="24"/>
      <w:shd w:val="pct20" w:color="auto" w:fill="auto"/>
      <w14:ligatures w14:val="standardContextual"/>
      <w14:numForm w14:val="oldStyle"/>
      <w14:numSpacing w14:val="proportional"/>
      <w14:cntxtAlts/>
    </w:rPr>
  </w:style>
  <w:style w:type="paragraph" w:styleId="Sinespaciado">
    <w:name w:val="No Spacing"/>
    <w:uiPriority w:val="1"/>
    <w:semiHidden/>
    <w:unhideWhenUsed/>
    <w:qFormat/>
    <w:rsid w:val="00572222"/>
    <w:pPr>
      <w:spacing w:after="0" w:line="240" w:lineRule="auto"/>
    </w:pPr>
    <w:rPr>
      <w:kern w:val="16"/>
      <w14:ligatures w14:val="standardContextual"/>
      <w14:numForm w14:val="oldStyle"/>
      <w14:numSpacing w14:val="proportional"/>
      <w14:cntxtAlts/>
    </w:rPr>
  </w:style>
  <w:style w:type="paragraph" w:styleId="NormalWeb">
    <w:name w:val="Normal (Web)"/>
    <w:basedOn w:val="Normal"/>
    <w:uiPriority w:val="99"/>
    <w:semiHidden/>
    <w:unhideWhenUsed/>
    <w:rsid w:val="00572222"/>
    <w:rPr>
      <w:rFonts w:ascii="Times New Roman" w:hAnsi="Times New Roman" w:cs="Times New Roman"/>
      <w:sz w:val="24"/>
      <w:szCs w:val="24"/>
    </w:rPr>
  </w:style>
  <w:style w:type="paragraph" w:styleId="Sangranormal">
    <w:name w:val="Normal Indent"/>
    <w:basedOn w:val="Normal"/>
    <w:uiPriority w:val="99"/>
    <w:semiHidden/>
    <w:unhideWhenUsed/>
    <w:rsid w:val="00572222"/>
    <w:pPr>
      <w:ind w:left="720"/>
    </w:pPr>
  </w:style>
  <w:style w:type="paragraph" w:styleId="Encabezadodenota">
    <w:name w:val="Note Heading"/>
    <w:basedOn w:val="Normal"/>
    <w:next w:val="Normal"/>
    <w:link w:val="EncabezadodenotaCar"/>
    <w:uiPriority w:val="99"/>
    <w:semiHidden/>
    <w:unhideWhenUsed/>
    <w:rsid w:val="00572222"/>
    <w:pPr>
      <w:spacing w:after="0" w:line="240" w:lineRule="auto"/>
    </w:pPr>
  </w:style>
  <w:style w:type="character" w:customStyle="1" w:styleId="EncabezadodenotaCar">
    <w:name w:val="Encabezado de nota Car"/>
    <w:basedOn w:val="Fuentedeprrafopredeter"/>
    <w:link w:val="Encabezadodenota"/>
    <w:uiPriority w:val="99"/>
    <w:semiHidden/>
    <w:rsid w:val="00572222"/>
    <w:rPr>
      <w:kern w:val="16"/>
      <w:sz w:val="22"/>
      <w14:ligatures w14:val="standardContextual"/>
      <w14:numForm w14:val="oldStyle"/>
      <w14:numSpacing w14:val="proportional"/>
      <w14:cntxtAlts/>
    </w:rPr>
  </w:style>
  <w:style w:type="character" w:styleId="Nmerodepgina">
    <w:name w:val="page number"/>
    <w:basedOn w:val="Fuentedeprrafopredeter"/>
    <w:uiPriority w:val="99"/>
    <w:semiHidden/>
    <w:unhideWhenUsed/>
    <w:rsid w:val="00572222"/>
    <w:rPr>
      <w:sz w:val="22"/>
    </w:rPr>
  </w:style>
  <w:style w:type="table" w:styleId="Tablanormal1">
    <w:name w:val="Plain Table 1"/>
    <w:basedOn w:val="Tablanormal"/>
    <w:uiPriority w:val="40"/>
    <w:rsid w:val="005722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1"/>
    <w:rsid w:val="005722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2"/>
    <w:rsid w:val="0057222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3"/>
    <w:rsid w:val="0057222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4"/>
    <w:rsid w:val="0057222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sinformato">
    <w:name w:val="Plain Text"/>
    <w:basedOn w:val="Normal"/>
    <w:link w:val="TextosinformatoCar"/>
    <w:uiPriority w:val="99"/>
    <w:semiHidden/>
    <w:unhideWhenUsed/>
    <w:rsid w:val="00572222"/>
    <w:pPr>
      <w:spacing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572222"/>
    <w:rPr>
      <w:rFonts w:ascii="Consolas" w:hAnsi="Consolas"/>
      <w:kern w:val="16"/>
      <w:sz w:val="22"/>
      <w:szCs w:val="21"/>
      <w14:ligatures w14:val="standardContextual"/>
      <w14:numForm w14:val="oldStyle"/>
      <w14:numSpacing w14:val="proportional"/>
      <w14:cntxtAlts/>
    </w:rPr>
  </w:style>
  <w:style w:type="paragraph" w:styleId="Cita">
    <w:name w:val="Quote"/>
    <w:basedOn w:val="Normal"/>
    <w:next w:val="Normal"/>
    <w:link w:val="CitaCar"/>
    <w:uiPriority w:val="29"/>
    <w:semiHidden/>
    <w:qFormat/>
    <w:rsid w:val="00572222"/>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572222"/>
    <w:rPr>
      <w:i/>
      <w:iCs/>
      <w:color w:val="404040" w:themeColor="text1" w:themeTint="BF"/>
      <w:kern w:val="16"/>
      <w:sz w:val="22"/>
      <w14:ligatures w14:val="standardContextual"/>
      <w14:numForm w14:val="oldStyle"/>
      <w14:numSpacing w14:val="proportional"/>
      <w14:cntxtAlts/>
    </w:rPr>
  </w:style>
  <w:style w:type="paragraph" w:styleId="Saludo">
    <w:name w:val="Salutation"/>
    <w:basedOn w:val="Normal"/>
    <w:next w:val="Normal"/>
    <w:link w:val="SaludoCar"/>
    <w:uiPriority w:val="5"/>
    <w:qFormat/>
    <w:rsid w:val="00572222"/>
  </w:style>
  <w:style w:type="character" w:customStyle="1" w:styleId="SaludoCar">
    <w:name w:val="Saludo Car"/>
    <w:basedOn w:val="Fuentedeprrafopredeter"/>
    <w:link w:val="Saludo"/>
    <w:uiPriority w:val="5"/>
    <w:rsid w:val="00752FC4"/>
  </w:style>
  <w:style w:type="paragraph" w:styleId="Firma">
    <w:name w:val="Signature"/>
    <w:basedOn w:val="Normal"/>
    <w:next w:val="Normal"/>
    <w:link w:val="FirmaCar"/>
    <w:uiPriority w:val="7"/>
    <w:qFormat/>
    <w:rsid w:val="00254E0D"/>
    <w:pPr>
      <w:contextualSpacing/>
    </w:pPr>
  </w:style>
  <w:style w:type="character" w:customStyle="1" w:styleId="FirmaCar">
    <w:name w:val="Firma Car"/>
    <w:basedOn w:val="Fuentedeprrafopredeter"/>
    <w:link w:val="Firma"/>
    <w:uiPriority w:val="7"/>
    <w:rsid w:val="00254E0D"/>
    <w:rPr>
      <w:color w:val="auto"/>
    </w:rPr>
  </w:style>
  <w:style w:type="character" w:styleId="Textoennegrita">
    <w:name w:val="Strong"/>
    <w:basedOn w:val="Fuentedeprrafopredeter"/>
    <w:uiPriority w:val="19"/>
    <w:semiHidden/>
    <w:qFormat/>
    <w:rsid w:val="00572222"/>
    <w:rPr>
      <w:b/>
      <w:bCs/>
      <w:sz w:val="22"/>
    </w:rPr>
  </w:style>
  <w:style w:type="paragraph" w:styleId="Subttulo">
    <w:name w:val="Subtitle"/>
    <w:basedOn w:val="Normal"/>
    <w:next w:val="Normal"/>
    <w:link w:val="SubttuloCar"/>
    <w:uiPriority w:val="11"/>
    <w:semiHidden/>
    <w:unhideWhenUsed/>
    <w:qFormat/>
    <w:rsid w:val="0057222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semiHidden/>
    <w:rsid w:val="00572222"/>
    <w:rPr>
      <w:rFonts w:eastAsiaTheme="minorEastAsia"/>
      <w:color w:val="5A5A5A" w:themeColor="text1" w:themeTint="A5"/>
      <w:spacing w:val="15"/>
      <w:kern w:val="16"/>
      <w:sz w:val="22"/>
      <w:szCs w:val="22"/>
      <w14:ligatures w14:val="standardContextual"/>
      <w14:numForm w14:val="oldStyle"/>
      <w14:numSpacing w14:val="proportional"/>
      <w14:cntxtAlts/>
    </w:rPr>
  </w:style>
  <w:style w:type="character" w:styleId="nfasissutil">
    <w:name w:val="Subtle Emphasis"/>
    <w:basedOn w:val="Fuentedeprrafopredeter"/>
    <w:uiPriority w:val="19"/>
    <w:semiHidden/>
    <w:qFormat/>
    <w:rsid w:val="00572222"/>
    <w:rPr>
      <w:i/>
      <w:iCs/>
      <w:color w:val="404040" w:themeColor="text1" w:themeTint="BF"/>
      <w:sz w:val="22"/>
    </w:rPr>
  </w:style>
  <w:style w:type="character" w:styleId="Referenciasutil">
    <w:name w:val="Subtle Reference"/>
    <w:basedOn w:val="Fuentedeprrafopredeter"/>
    <w:uiPriority w:val="31"/>
    <w:semiHidden/>
    <w:qFormat/>
    <w:rsid w:val="00572222"/>
    <w:rPr>
      <w:smallCaps/>
      <w:color w:val="5A5A5A" w:themeColor="text1" w:themeTint="A5"/>
      <w:sz w:val="22"/>
    </w:rPr>
  </w:style>
  <w:style w:type="table" w:styleId="Tablaconefectos3D1">
    <w:name w:val="Table 3D effects 1"/>
    <w:basedOn w:val="Tablanormal"/>
    <w:uiPriority w:val="99"/>
    <w:semiHidden/>
    <w:unhideWhenUsed/>
    <w:rsid w:val="00572222"/>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572222"/>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572222"/>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572222"/>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57222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572222"/>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57222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572222"/>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572222"/>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572222"/>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572222"/>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572222"/>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572222"/>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572222"/>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57222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572222"/>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1">
    <w:name w:val="Table Grid 1"/>
    <w:basedOn w:val="Tabla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Cuadrculadetabla2">
    <w:name w:val="Table Grid 2"/>
    <w:basedOn w:val="Tablanormal"/>
    <w:uiPriority w:val="99"/>
    <w:semiHidden/>
    <w:unhideWhenUsed/>
    <w:rsid w:val="00572222"/>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3">
    <w:name w:val="Table Grid 3"/>
    <w:basedOn w:val="Tablanormal"/>
    <w:uiPriority w:val="99"/>
    <w:semiHidden/>
    <w:unhideWhenUsed/>
    <w:rsid w:val="00572222"/>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Cuadrculadetabla4">
    <w:name w:val="Table Grid 4"/>
    <w:basedOn w:val="Tablanormal"/>
    <w:uiPriority w:val="99"/>
    <w:semiHidden/>
    <w:unhideWhenUsed/>
    <w:rsid w:val="00572222"/>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572222"/>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572222"/>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aconcuadrculaclara">
    <w:name w:val="Grid Table Light"/>
    <w:basedOn w:val="Tablanormal"/>
    <w:uiPriority w:val="45"/>
    <w:rsid w:val="005722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57222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57222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572222"/>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572222"/>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57222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57222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572222"/>
    <w:pPr>
      <w:spacing w:after="0"/>
      <w:ind w:left="220" w:hanging="220"/>
    </w:pPr>
  </w:style>
  <w:style w:type="paragraph" w:styleId="Tabladeilustraciones">
    <w:name w:val="table of figures"/>
    <w:basedOn w:val="Normal"/>
    <w:next w:val="Normal"/>
    <w:uiPriority w:val="99"/>
    <w:semiHidden/>
    <w:unhideWhenUsed/>
    <w:rsid w:val="00572222"/>
    <w:pPr>
      <w:spacing w:after="0"/>
    </w:pPr>
  </w:style>
  <w:style w:type="table" w:styleId="Tablaprofesional">
    <w:name w:val="Table Professional"/>
    <w:basedOn w:val="Tablanormal"/>
    <w:uiPriority w:val="99"/>
    <w:semiHidden/>
    <w:unhideWhenUsed/>
    <w:rsid w:val="00572222"/>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572222"/>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57222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572222"/>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57222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57222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572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572222"/>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572222"/>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572222"/>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tulo">
    <w:name w:val="Title"/>
    <w:basedOn w:val="Normal"/>
    <w:next w:val="Normal"/>
    <w:link w:val="TtuloCar"/>
    <w:uiPriority w:val="10"/>
    <w:semiHidden/>
    <w:qFormat/>
    <w:rsid w:val="005722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semiHidden/>
    <w:rsid w:val="00572222"/>
    <w:rPr>
      <w:rFonts w:asciiTheme="majorHAnsi" w:eastAsiaTheme="majorEastAsia" w:hAnsiTheme="majorHAnsi" w:cstheme="majorBidi"/>
      <w:color w:val="auto"/>
      <w:spacing w:val="-10"/>
      <w:kern w:val="28"/>
      <w:sz w:val="56"/>
      <w:szCs w:val="56"/>
      <w14:ligatures w14:val="standardContextual"/>
      <w14:numForm w14:val="oldStyle"/>
      <w14:numSpacing w14:val="proportional"/>
      <w14:cntxtAlts/>
    </w:rPr>
  </w:style>
  <w:style w:type="paragraph" w:styleId="Encabezadodelista">
    <w:name w:val="toa heading"/>
    <w:basedOn w:val="Normal"/>
    <w:next w:val="Normal"/>
    <w:uiPriority w:val="99"/>
    <w:semiHidden/>
    <w:unhideWhenUsed/>
    <w:rsid w:val="00572222"/>
    <w:pPr>
      <w:spacing w:before="120"/>
    </w:pPr>
    <w:rPr>
      <w:rFonts w:asciiTheme="majorHAnsi" w:eastAsiaTheme="majorEastAsia" w:hAnsiTheme="majorHAnsi" w:cstheme="majorBidi"/>
      <w:b/>
      <w:bCs/>
      <w:sz w:val="24"/>
      <w:szCs w:val="24"/>
    </w:rPr>
  </w:style>
  <w:style w:type="paragraph" w:styleId="TDC1">
    <w:name w:val="toc 1"/>
    <w:basedOn w:val="Normal"/>
    <w:next w:val="Normal"/>
    <w:autoRedefine/>
    <w:uiPriority w:val="39"/>
    <w:unhideWhenUsed/>
    <w:rsid w:val="00572222"/>
    <w:pPr>
      <w:spacing w:after="100"/>
    </w:pPr>
  </w:style>
  <w:style w:type="paragraph" w:styleId="TDC2">
    <w:name w:val="toc 2"/>
    <w:basedOn w:val="Normal"/>
    <w:next w:val="Normal"/>
    <w:autoRedefine/>
    <w:uiPriority w:val="39"/>
    <w:semiHidden/>
    <w:unhideWhenUsed/>
    <w:rsid w:val="00572222"/>
    <w:pPr>
      <w:spacing w:after="100"/>
      <w:ind w:left="220"/>
    </w:pPr>
  </w:style>
  <w:style w:type="paragraph" w:styleId="TDC3">
    <w:name w:val="toc 3"/>
    <w:basedOn w:val="Normal"/>
    <w:next w:val="Normal"/>
    <w:autoRedefine/>
    <w:uiPriority w:val="39"/>
    <w:semiHidden/>
    <w:unhideWhenUsed/>
    <w:rsid w:val="00572222"/>
    <w:pPr>
      <w:spacing w:after="100"/>
      <w:ind w:left="440"/>
    </w:pPr>
  </w:style>
  <w:style w:type="paragraph" w:styleId="TDC4">
    <w:name w:val="toc 4"/>
    <w:basedOn w:val="Normal"/>
    <w:next w:val="Normal"/>
    <w:autoRedefine/>
    <w:uiPriority w:val="39"/>
    <w:semiHidden/>
    <w:unhideWhenUsed/>
    <w:rsid w:val="00572222"/>
    <w:pPr>
      <w:spacing w:after="100"/>
      <w:ind w:left="660"/>
    </w:pPr>
  </w:style>
  <w:style w:type="paragraph" w:styleId="TDC5">
    <w:name w:val="toc 5"/>
    <w:basedOn w:val="Normal"/>
    <w:next w:val="Normal"/>
    <w:autoRedefine/>
    <w:uiPriority w:val="39"/>
    <w:semiHidden/>
    <w:unhideWhenUsed/>
    <w:rsid w:val="00572222"/>
    <w:pPr>
      <w:spacing w:after="100"/>
      <w:ind w:left="880"/>
    </w:pPr>
  </w:style>
  <w:style w:type="paragraph" w:styleId="TDC6">
    <w:name w:val="toc 6"/>
    <w:basedOn w:val="Normal"/>
    <w:next w:val="Normal"/>
    <w:autoRedefine/>
    <w:uiPriority w:val="39"/>
    <w:semiHidden/>
    <w:unhideWhenUsed/>
    <w:rsid w:val="00572222"/>
    <w:pPr>
      <w:spacing w:after="100"/>
      <w:ind w:left="1100"/>
    </w:pPr>
  </w:style>
  <w:style w:type="paragraph" w:styleId="TDC7">
    <w:name w:val="toc 7"/>
    <w:basedOn w:val="Normal"/>
    <w:next w:val="Normal"/>
    <w:autoRedefine/>
    <w:uiPriority w:val="39"/>
    <w:semiHidden/>
    <w:unhideWhenUsed/>
    <w:rsid w:val="00572222"/>
    <w:pPr>
      <w:spacing w:after="100"/>
      <w:ind w:left="1320"/>
    </w:pPr>
  </w:style>
  <w:style w:type="paragraph" w:styleId="TDC8">
    <w:name w:val="toc 8"/>
    <w:basedOn w:val="Normal"/>
    <w:next w:val="Normal"/>
    <w:autoRedefine/>
    <w:uiPriority w:val="39"/>
    <w:semiHidden/>
    <w:unhideWhenUsed/>
    <w:rsid w:val="00572222"/>
    <w:pPr>
      <w:spacing w:after="100"/>
      <w:ind w:left="1540"/>
    </w:pPr>
  </w:style>
  <w:style w:type="paragraph" w:styleId="TDC9">
    <w:name w:val="toc 9"/>
    <w:basedOn w:val="Normal"/>
    <w:next w:val="Normal"/>
    <w:autoRedefine/>
    <w:uiPriority w:val="39"/>
    <w:semiHidden/>
    <w:unhideWhenUsed/>
    <w:rsid w:val="00572222"/>
    <w:pPr>
      <w:spacing w:after="100"/>
      <w:ind w:left="1760"/>
    </w:pPr>
  </w:style>
  <w:style w:type="paragraph" w:styleId="TtuloTDC">
    <w:name w:val="TOC Heading"/>
    <w:basedOn w:val="Ttulo1"/>
    <w:next w:val="Normal"/>
    <w:uiPriority w:val="39"/>
    <w:unhideWhenUsed/>
    <w:qFormat/>
    <w:rsid w:val="00572222"/>
    <w:pPr>
      <w:spacing w:before="240"/>
      <w:outlineLvl w:val="9"/>
    </w:pPr>
    <w:rPr>
      <w:b w:val="0"/>
      <w:bCs w:val="0"/>
      <w:color w:val="1C1C1C"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as%20Quintana\AppData\Roaming\Microsoft\Templates\Membrete%20con%20&#225;ngulos%20modernos.dotx" TargetMode="External"/></Relationships>
</file>

<file path=word/theme/theme1.xml><?xml version="1.0" encoding="utf-8"?>
<a:theme xmlns:a="http://schemas.openxmlformats.org/drawingml/2006/main" name="Personal Letterhead">
  <a:themeElements>
    <a:clrScheme name="Letterhead LH07">
      <a:dk1>
        <a:sysClr val="windowText" lastClr="000000"/>
      </a:dk1>
      <a:lt1>
        <a:sysClr val="window" lastClr="FFFFFF"/>
      </a:lt1>
      <a:dk2>
        <a:srgbClr val="000000"/>
      </a:dk2>
      <a:lt2>
        <a:srgbClr val="FFFFFF"/>
      </a:lt2>
      <a:accent1>
        <a:srgbClr val="262626"/>
      </a:accent1>
      <a:accent2>
        <a:srgbClr val="650707"/>
      </a:accent2>
      <a:accent3>
        <a:srgbClr val="E3E3E3"/>
      </a:accent3>
      <a:accent4>
        <a:srgbClr val="414141"/>
      </a:accent4>
      <a:accent5>
        <a:srgbClr val="E4CED0"/>
      </a:accent5>
      <a:accent6>
        <a:srgbClr val="FFFFFF"/>
      </a:accent6>
      <a:hlink>
        <a:srgbClr val="0070C0"/>
      </a:hlink>
      <a:folHlink>
        <a:srgbClr val="650707"/>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ELS19</b:Tag>
    <b:SourceType>InternetSite</b:SourceType>
    <b:Guid>{C1994865-76C7-4FE6-967C-7218C68BD5A4}</b:Guid>
    <b:Title>unad.edu.co</b:Title>
    <b:Year>2019</b:Year>
    <b:Author>
      <b:Author>
        <b:NameList>
          <b:Person>
            <b:Last>COLMENARES</b:Last>
            <b:First>ELSA</b:First>
            <b:Middle>YANETH CAICEDO</b:Middle>
          </b:Person>
        </b:NameList>
      </b:Author>
    </b:Author>
    <b:InternetSiteTitle>unad.edu.co</b:InternetSiteTitle>
    <b:Month>mayo</b:Month>
    <b:Day>20</b:Day>
    <b:URL>https://repository.unad.edu.co/bitstream/10596/1784/2/MANUAL%20TECNICO.pdf</b:URL>
    <b:RefOrder>1</b:RefOrder>
  </b:Source>
  <b:Source>
    <b:Tag>tec18</b:Tag>
    <b:SourceType>InternetSite</b:SourceType>
    <b:Guid>{58939657-4BB2-4D86-988B-C4C3DBD3CC1D}</b:Guid>
    <b:Author>
      <b:Author>
        <b:NameList>
          <b:Person>
            <b:Last>techopedia</b:Last>
          </b:Person>
        </b:NameList>
      </b:Author>
    </b:Author>
    <b:Title>techopedia</b:Title>
    <b:InternetSiteTitle>techopedia</b:InternetSiteTitle>
    <b:Year>2018</b:Year>
    <b:Month>mayo</b:Month>
    <b:Day>20</b:Day>
    <b:URL>https://www.techopedia.com/definition/8711/oracle-database</b:URL>
    <b:RefOrder>2</b:RefOrder>
  </b:Source>
  <b:Source>
    <b:Tag>mic19</b:Tag>
    <b:SourceType>InternetSite</b:SourceType>
    <b:Guid>{FEB0B2FD-CC52-4518-959A-87E757597046}</b:Guid>
    <b:Author>
      <b:Author>
        <b:NameList>
          <b:Person>
            <b:Last>microsoft</b:Last>
          </b:Person>
        </b:NameList>
      </b:Author>
    </b:Author>
    <b:Title>visualstudio</b:Title>
    <b:InternetSiteTitle>visualstudio</b:InternetSiteTitle>
    <b:Year>2019</b:Year>
    <b:Month>mayo</b:Month>
    <b:Day>20</b:Day>
    <b:URL>https://visualstudio.microsoft.com/es/</b:URL>
    <b:RefOrder>3</b:RefOrder>
  </b:Source>
</b:Sources>
</file>

<file path=customXml/itemProps1.xml><?xml version="1.0" encoding="utf-8"?>
<ds:datastoreItem xmlns:ds="http://schemas.openxmlformats.org/officeDocument/2006/customXml" ds:itemID="{926804AB-7CC7-4EDB-98C4-7F4CF232EFC9}">
  <ds:schemaRefs>
    <ds:schemaRef ds:uri="http://purl.org/dc/elements/1.1/"/>
    <ds:schemaRef ds:uri="http://schemas.microsoft.com/office/2006/metadata/properties"/>
    <ds:schemaRef ds:uri="http://purl.org/dc/terms/"/>
    <ds:schemaRef ds:uri="http://schemas.openxmlformats.org/package/2006/metadata/core-properties"/>
    <ds:schemaRef ds:uri="16c05727-aa75-4e4a-9b5f-8a80a1165891"/>
    <ds:schemaRef ds:uri="http://schemas.microsoft.com/office/2006/documentManagement/types"/>
    <ds:schemaRef ds:uri="http://schemas.microsoft.com/office/infopath/2007/PartnerControls"/>
    <ds:schemaRef ds:uri="71af3243-3dd4-4a8d-8c0d-dd76da1f02a5"/>
    <ds:schemaRef ds:uri="http://www.w3.org/XML/1998/namespace"/>
    <ds:schemaRef ds:uri="http://purl.org/dc/dcmitype/"/>
  </ds:schemaRefs>
</ds:datastoreItem>
</file>

<file path=customXml/itemProps2.xml><?xml version="1.0" encoding="utf-8"?>
<ds:datastoreItem xmlns:ds="http://schemas.openxmlformats.org/officeDocument/2006/customXml" ds:itemID="{66D75825-3800-4099-9259-D366CC09AB66}">
  <ds:schemaRefs>
    <ds:schemaRef ds:uri="http://schemas.microsoft.com/sharepoint/v3/contenttype/forms"/>
  </ds:schemaRefs>
</ds:datastoreItem>
</file>

<file path=customXml/itemProps3.xml><?xml version="1.0" encoding="utf-8"?>
<ds:datastoreItem xmlns:ds="http://schemas.openxmlformats.org/officeDocument/2006/customXml" ds:itemID="{8A8E1F3D-D641-4505-8D47-02BDC78B69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9D2FC43-F1E3-4E02-B45D-B4A112FE7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Membrete con ángulos modernos</Template>
  <TotalTime>0</TotalTime>
  <Pages>42</Pages>
  <Words>1347</Words>
  <Characters>7414</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2019-05-31T14:18:00Z</dcterms:created>
  <dcterms:modified xsi:type="dcterms:W3CDTF">2019-05-31T14:18:00Z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